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DCD4F" w14:textId="77777777" w:rsidR="00CE39CA" w:rsidRDefault="00CE39CA" w:rsidP="00035CEC">
      <w:pPr>
        <w:rPr>
          <w:sz w:val="32"/>
          <w:szCs w:val="28"/>
          <w:lang w:val="en-IN"/>
        </w:rPr>
      </w:pPr>
    </w:p>
    <w:p w14:paraId="30C3EEBD" w14:textId="77777777" w:rsidR="00B36EEB" w:rsidRDefault="00B36EEB" w:rsidP="00035CEC">
      <w:pPr>
        <w:rPr>
          <w:sz w:val="32"/>
          <w:szCs w:val="28"/>
          <w:lang w:val="en-IN"/>
        </w:rPr>
      </w:pPr>
    </w:p>
    <w:p w14:paraId="3EF413C0" w14:textId="0F21EE4D" w:rsidR="00B36EEB" w:rsidRDefault="00B36EEB" w:rsidP="00B36EEB">
      <w:pPr>
        <w:jc w:val="center"/>
        <w:rPr>
          <w:rFonts w:ascii="Times New Roman" w:hAnsi="Times New Roman" w:cs="Times New Roman"/>
          <w:sz w:val="32"/>
          <w:szCs w:val="28"/>
        </w:rPr>
      </w:pPr>
      <w:r w:rsidRPr="00B36EEB">
        <w:rPr>
          <w:rFonts w:ascii="Times New Roman" w:hAnsi="Times New Roman" w:cs="Times New Roman"/>
          <w:sz w:val="32"/>
          <w:szCs w:val="28"/>
        </w:rPr>
        <w:t xml:space="preserve">Title: Design and Implementation of Digital Circuits in </w:t>
      </w:r>
      <w:proofErr w:type="spellStart"/>
      <w:r w:rsidRPr="00B36EEB">
        <w:rPr>
          <w:rFonts w:ascii="Times New Roman" w:hAnsi="Times New Roman" w:cs="Times New Roman"/>
          <w:sz w:val="32"/>
          <w:szCs w:val="28"/>
        </w:rPr>
        <w:t>Microwind</w:t>
      </w:r>
      <w:proofErr w:type="spellEnd"/>
    </w:p>
    <w:p w14:paraId="0E42FBDC" w14:textId="77777777" w:rsidR="00B36EEB" w:rsidRDefault="00B36EEB" w:rsidP="00B36EEB">
      <w:pPr>
        <w:rPr>
          <w:rFonts w:ascii="Times New Roman" w:hAnsi="Times New Roman" w:cs="Times New Roman"/>
          <w:sz w:val="32"/>
          <w:szCs w:val="28"/>
          <w:lang w:val="en-IN"/>
        </w:rPr>
      </w:pPr>
    </w:p>
    <w:p w14:paraId="02B55194" w14:textId="74DC1236" w:rsidR="00104782" w:rsidRPr="00104782" w:rsidRDefault="004E1DB1" w:rsidP="00104782">
      <w:pPr>
        <w:pStyle w:val="ListParagraph"/>
        <w:numPr>
          <w:ilvl w:val="0"/>
          <w:numId w:val="21"/>
        </w:numPr>
        <w:rPr>
          <w:sz w:val="32"/>
          <w:szCs w:val="28"/>
          <w:lang w:val="en-IN"/>
        </w:rPr>
      </w:pPr>
      <w:r w:rsidRPr="00FE76F8">
        <w:rPr>
          <w:sz w:val="32"/>
          <w:szCs w:val="28"/>
          <w:lang w:val="en-IN"/>
        </w:rPr>
        <w:t>4-Bit Full Adder</w:t>
      </w:r>
    </w:p>
    <w:p w14:paraId="032C7651" w14:textId="22FE8B40" w:rsidR="00104782" w:rsidRDefault="00104782" w:rsidP="00104782">
      <w:pPr>
        <w:ind w:left="360"/>
        <w:rPr>
          <w:rFonts w:ascii="Times New Roman" w:hAnsi="Times New Roman" w:cs="Times New Roman"/>
          <w:sz w:val="28"/>
          <w:szCs w:val="24"/>
        </w:rPr>
      </w:pPr>
      <w:r w:rsidRPr="00104782">
        <w:rPr>
          <w:rFonts w:ascii="Times New Roman" w:hAnsi="Times New Roman" w:cs="Times New Roman"/>
          <w:sz w:val="28"/>
          <w:szCs w:val="24"/>
        </w:rPr>
        <w:t>A 4-bit Full Adder is designed to generate a 4-bit Sum and is designed by combining four 2-bit Full Adders and the Four bits output along with the Carry Bit</w:t>
      </w:r>
      <w:r>
        <w:rPr>
          <w:rFonts w:ascii="Times New Roman" w:hAnsi="Times New Roman" w:cs="Times New Roman"/>
          <w:sz w:val="28"/>
          <w:szCs w:val="24"/>
        </w:rPr>
        <w:t>.</w:t>
      </w:r>
    </w:p>
    <w:p w14:paraId="1C51CA49" w14:textId="5F7971F6" w:rsidR="004E1DB1" w:rsidRDefault="004E1DB1" w:rsidP="004E1DB1">
      <w:pPr>
        <w:ind w:left="360"/>
        <w:rPr>
          <w:rFonts w:ascii="Times New Roman" w:hAnsi="Times New Roman" w:cs="Times New Roman"/>
          <w:sz w:val="28"/>
          <w:szCs w:val="24"/>
        </w:rPr>
      </w:pPr>
      <w:r w:rsidRPr="004E1DB1">
        <w:rPr>
          <w:rFonts w:ascii="Times New Roman" w:hAnsi="Times New Roman" w:cs="Times New Roman"/>
          <w:sz w:val="28"/>
          <w:szCs w:val="24"/>
        </w:rPr>
        <w:t xml:space="preserve">Circuit </w:t>
      </w:r>
      <w:r w:rsidR="00FE76F8" w:rsidRPr="004E1DB1">
        <w:rPr>
          <w:rFonts w:ascii="Times New Roman" w:hAnsi="Times New Roman" w:cs="Times New Roman"/>
          <w:sz w:val="28"/>
          <w:szCs w:val="24"/>
        </w:rPr>
        <w:t>Diagrams</w:t>
      </w:r>
      <w:r w:rsidR="00FE76F8">
        <w:rPr>
          <w:rFonts w:ascii="Times New Roman" w:hAnsi="Times New Roman" w:cs="Times New Roman"/>
          <w:sz w:val="28"/>
          <w:szCs w:val="24"/>
        </w:rPr>
        <w:t>: -</w:t>
      </w:r>
      <w:r>
        <w:rPr>
          <w:rFonts w:ascii="Times New Roman" w:hAnsi="Times New Roman" w:cs="Times New Roman"/>
          <w:sz w:val="28"/>
          <w:szCs w:val="24"/>
        </w:rPr>
        <w:t xml:space="preserve">                                            </w:t>
      </w:r>
      <w:r w:rsidRPr="004E1DB1">
        <w:rPr>
          <w:rFonts w:ascii="Times New Roman" w:hAnsi="Times New Roman" w:cs="Times New Roman"/>
          <w:sz w:val="28"/>
          <w:szCs w:val="24"/>
        </w:rPr>
        <w:t>Truth Tables</w:t>
      </w:r>
      <w:r>
        <w:rPr>
          <w:rFonts w:ascii="Times New Roman" w:hAnsi="Times New Roman" w:cs="Times New Roman"/>
          <w:sz w:val="28"/>
          <w:szCs w:val="24"/>
        </w:rPr>
        <w:t>: -</w:t>
      </w:r>
    </w:p>
    <w:p w14:paraId="71DB0855" w14:textId="4621CD13" w:rsidR="00FE76F8" w:rsidRDefault="00FE76F8" w:rsidP="00FE76F8">
      <w:pPr>
        <w:ind w:left="360"/>
        <w:rPr>
          <w:rFonts w:ascii="Times New Roman" w:hAnsi="Times New Roman" w:cs="Times New Roman"/>
          <w:sz w:val="28"/>
          <w:szCs w:val="24"/>
        </w:rPr>
      </w:pPr>
      <w:r w:rsidRPr="004E1DB1">
        <w:rPr>
          <w:rFonts w:ascii="Times New Roman" w:hAnsi="Times New Roman" w:cs="Times New Roman"/>
          <w:noProof/>
          <w:sz w:val="28"/>
          <w:szCs w:val="24"/>
          <w:lang w:val="en-IN"/>
        </w:rPr>
        <w:drawing>
          <wp:anchor distT="0" distB="0" distL="114300" distR="114300" simplePos="0" relativeHeight="251659264" behindDoc="0" locked="0" layoutInCell="1" allowOverlap="1" wp14:anchorId="5D3AD179" wp14:editId="0C77B37E">
            <wp:simplePos x="0" y="0"/>
            <wp:positionH relativeFrom="margin">
              <wp:posOffset>3520440</wp:posOffset>
            </wp:positionH>
            <wp:positionV relativeFrom="margin">
              <wp:posOffset>2943225</wp:posOffset>
            </wp:positionV>
            <wp:extent cx="2647315" cy="2286000"/>
            <wp:effectExtent l="0" t="0" r="635" b="0"/>
            <wp:wrapSquare wrapText="bothSides"/>
            <wp:docPr id="105247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98552" name=""/>
                    <pic:cNvPicPr/>
                  </pic:nvPicPr>
                  <pic:blipFill>
                    <a:blip r:embed="rId9">
                      <a:extLst>
                        <a:ext uri="{28A0092B-C50C-407E-A947-70E740481C1C}">
                          <a14:useLocalDpi xmlns:a14="http://schemas.microsoft.com/office/drawing/2010/main" val="0"/>
                        </a:ext>
                      </a:extLst>
                    </a:blip>
                    <a:stretch>
                      <a:fillRect/>
                    </a:stretch>
                  </pic:blipFill>
                  <pic:spPr>
                    <a:xfrm>
                      <a:off x="0" y="0"/>
                      <a:ext cx="2647315" cy="2286000"/>
                    </a:xfrm>
                    <a:prstGeom prst="rect">
                      <a:avLst/>
                    </a:prstGeom>
                  </pic:spPr>
                </pic:pic>
              </a:graphicData>
            </a:graphic>
            <wp14:sizeRelH relativeFrom="margin">
              <wp14:pctWidth>0</wp14:pctWidth>
            </wp14:sizeRelH>
            <wp14:sizeRelV relativeFrom="margin">
              <wp14:pctHeight>0</wp14:pctHeight>
            </wp14:sizeRelV>
          </wp:anchor>
        </w:drawing>
      </w:r>
      <w:r w:rsidRPr="00FE76F8">
        <w:rPr>
          <w:rFonts w:ascii="Times New Roman" w:hAnsi="Times New Roman" w:cs="Times New Roman"/>
          <w:noProof/>
          <w:sz w:val="28"/>
          <w:szCs w:val="24"/>
        </w:rPr>
        <w:drawing>
          <wp:inline distT="0" distB="0" distL="0" distR="0" wp14:anchorId="0364076A" wp14:editId="5D68468B">
            <wp:extent cx="2702685" cy="2316480"/>
            <wp:effectExtent l="0" t="0" r="2540" b="7620"/>
            <wp:docPr id="150660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06265" name=""/>
                    <pic:cNvPicPr/>
                  </pic:nvPicPr>
                  <pic:blipFill>
                    <a:blip r:embed="rId10"/>
                    <a:stretch>
                      <a:fillRect/>
                    </a:stretch>
                  </pic:blipFill>
                  <pic:spPr>
                    <a:xfrm>
                      <a:off x="0" y="0"/>
                      <a:ext cx="2716044" cy="2327930"/>
                    </a:xfrm>
                    <a:prstGeom prst="rect">
                      <a:avLst/>
                    </a:prstGeom>
                  </pic:spPr>
                </pic:pic>
              </a:graphicData>
            </a:graphic>
          </wp:inline>
        </w:drawing>
      </w:r>
      <w:r w:rsidR="004E1DB1">
        <w:rPr>
          <w:rFonts w:ascii="Times New Roman" w:hAnsi="Times New Roman" w:cs="Times New Roman"/>
          <w:sz w:val="28"/>
          <w:szCs w:val="24"/>
        </w:rPr>
        <w:t xml:space="preserve">                                                                                      </w:t>
      </w:r>
    </w:p>
    <w:p w14:paraId="193C347D" w14:textId="19C53E54" w:rsidR="004E1DB1" w:rsidRDefault="00D87732" w:rsidP="00FE76F8">
      <w:pPr>
        <w:ind w:left="360"/>
        <w:rPr>
          <w:rFonts w:ascii="Times New Roman" w:hAnsi="Times New Roman" w:cs="Times New Roman"/>
          <w:sz w:val="28"/>
          <w:szCs w:val="24"/>
        </w:rPr>
      </w:pPr>
      <w:r w:rsidRPr="00FE76F8">
        <w:rPr>
          <w:rFonts w:ascii="Times New Roman" w:hAnsi="Times New Roman" w:cs="Times New Roman"/>
          <w:noProof/>
          <w:sz w:val="28"/>
          <w:szCs w:val="24"/>
        </w:rPr>
        <w:drawing>
          <wp:anchor distT="0" distB="0" distL="114300" distR="114300" simplePos="0" relativeHeight="251660288" behindDoc="0" locked="0" layoutInCell="1" allowOverlap="1" wp14:anchorId="13D7B5B2" wp14:editId="2CA7BD7C">
            <wp:simplePos x="0" y="0"/>
            <wp:positionH relativeFrom="margin">
              <wp:align>center</wp:align>
            </wp:positionH>
            <wp:positionV relativeFrom="margin">
              <wp:posOffset>5761355</wp:posOffset>
            </wp:positionV>
            <wp:extent cx="6240780" cy="1376045"/>
            <wp:effectExtent l="0" t="0" r="7620" b="0"/>
            <wp:wrapSquare wrapText="bothSides"/>
            <wp:docPr id="5271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3723" name=""/>
                    <pic:cNvPicPr/>
                  </pic:nvPicPr>
                  <pic:blipFill>
                    <a:blip r:embed="rId11">
                      <a:extLst>
                        <a:ext uri="{28A0092B-C50C-407E-A947-70E740481C1C}">
                          <a14:useLocalDpi xmlns:a14="http://schemas.microsoft.com/office/drawing/2010/main" val="0"/>
                        </a:ext>
                      </a:extLst>
                    </a:blip>
                    <a:stretch>
                      <a:fillRect/>
                    </a:stretch>
                  </pic:blipFill>
                  <pic:spPr>
                    <a:xfrm>
                      <a:off x="0" y="0"/>
                      <a:ext cx="6240780" cy="1376045"/>
                    </a:xfrm>
                    <a:prstGeom prst="rect">
                      <a:avLst/>
                    </a:prstGeom>
                  </pic:spPr>
                </pic:pic>
              </a:graphicData>
            </a:graphic>
          </wp:anchor>
        </w:drawing>
      </w:r>
      <w:r w:rsidR="00FE76F8" w:rsidRPr="00FE76F8">
        <w:rPr>
          <w:rFonts w:ascii="Times New Roman" w:hAnsi="Times New Roman" w:cs="Times New Roman"/>
          <w:sz w:val="28"/>
          <w:szCs w:val="24"/>
        </w:rPr>
        <w:t>Logic Equation</w:t>
      </w:r>
      <w:r w:rsidR="00FE76F8">
        <w:rPr>
          <w:rFonts w:ascii="Times New Roman" w:hAnsi="Times New Roman" w:cs="Times New Roman"/>
          <w:sz w:val="28"/>
          <w:szCs w:val="24"/>
        </w:rPr>
        <w:t>s: -</w:t>
      </w:r>
    </w:p>
    <w:p w14:paraId="589F89B9" w14:textId="4EBF068B" w:rsidR="00FE76F8" w:rsidRDefault="00FE76F8" w:rsidP="00FE76F8">
      <w:pPr>
        <w:ind w:left="360"/>
        <w:rPr>
          <w:rFonts w:ascii="Times New Roman" w:hAnsi="Times New Roman" w:cs="Times New Roman"/>
          <w:sz w:val="28"/>
          <w:szCs w:val="24"/>
        </w:rPr>
      </w:pPr>
    </w:p>
    <w:p w14:paraId="031E253D" w14:textId="77777777" w:rsidR="00D87732" w:rsidRDefault="00D87732" w:rsidP="00FE76F8">
      <w:pPr>
        <w:ind w:left="360"/>
        <w:rPr>
          <w:rFonts w:ascii="Times New Roman" w:hAnsi="Times New Roman" w:cs="Times New Roman"/>
          <w:sz w:val="28"/>
          <w:szCs w:val="24"/>
        </w:rPr>
      </w:pPr>
    </w:p>
    <w:p w14:paraId="68010C4B" w14:textId="2ABA28C2" w:rsidR="00D87732" w:rsidRDefault="00D87732" w:rsidP="00FE76F8">
      <w:pPr>
        <w:ind w:left="360"/>
        <w:rPr>
          <w:rFonts w:ascii="Times New Roman" w:hAnsi="Times New Roman" w:cs="Times New Roman"/>
          <w:sz w:val="28"/>
          <w:szCs w:val="24"/>
        </w:rPr>
      </w:pPr>
    </w:p>
    <w:p w14:paraId="6A0B379A" w14:textId="50E763E9" w:rsidR="00D87732" w:rsidRDefault="00D87732" w:rsidP="00FE76F8">
      <w:pPr>
        <w:ind w:left="360"/>
        <w:rPr>
          <w:rFonts w:ascii="Times New Roman" w:hAnsi="Times New Roman" w:cs="Times New Roman"/>
          <w:sz w:val="28"/>
          <w:szCs w:val="24"/>
        </w:rPr>
      </w:pPr>
    </w:p>
    <w:p w14:paraId="609B4F82" w14:textId="77777777" w:rsidR="00D87732" w:rsidRDefault="00D87732" w:rsidP="00FE76F8">
      <w:pPr>
        <w:ind w:left="360"/>
        <w:rPr>
          <w:rFonts w:ascii="Times New Roman" w:hAnsi="Times New Roman" w:cs="Times New Roman"/>
          <w:sz w:val="28"/>
          <w:szCs w:val="24"/>
        </w:rPr>
      </w:pPr>
    </w:p>
    <w:p w14:paraId="38C40DEC" w14:textId="77777777" w:rsidR="00D87732" w:rsidRDefault="00D87732" w:rsidP="00FE76F8">
      <w:pPr>
        <w:ind w:left="360"/>
        <w:rPr>
          <w:rFonts w:ascii="Times New Roman" w:hAnsi="Times New Roman" w:cs="Times New Roman"/>
          <w:sz w:val="28"/>
          <w:szCs w:val="24"/>
        </w:rPr>
      </w:pPr>
    </w:p>
    <w:p w14:paraId="2701A172" w14:textId="77777777" w:rsidR="00D87732" w:rsidRDefault="00D87732" w:rsidP="00FE76F8">
      <w:pPr>
        <w:ind w:left="360"/>
        <w:rPr>
          <w:rFonts w:ascii="Times New Roman" w:hAnsi="Times New Roman" w:cs="Times New Roman"/>
          <w:sz w:val="28"/>
          <w:szCs w:val="24"/>
        </w:rPr>
      </w:pPr>
    </w:p>
    <w:p w14:paraId="3A6C20EE" w14:textId="77777777" w:rsidR="00D87732" w:rsidRPr="00FE76F8" w:rsidRDefault="00D87732" w:rsidP="00FE76F8">
      <w:pPr>
        <w:ind w:left="360"/>
        <w:rPr>
          <w:rFonts w:ascii="Times New Roman" w:hAnsi="Times New Roman" w:cs="Times New Roman"/>
          <w:sz w:val="28"/>
          <w:szCs w:val="24"/>
        </w:rPr>
      </w:pPr>
    </w:p>
    <w:p w14:paraId="1289A553" w14:textId="331DB315" w:rsidR="00E45089" w:rsidRDefault="00642B18" w:rsidP="00D87732">
      <w:pPr>
        <w:ind w:left="360"/>
        <w:rPr>
          <w:rFonts w:ascii="Times New Roman" w:hAnsi="Times New Roman" w:cs="Times New Roman"/>
          <w:sz w:val="28"/>
          <w:szCs w:val="24"/>
        </w:rPr>
      </w:pPr>
      <w:r w:rsidRPr="00EC5EEF">
        <w:rPr>
          <w:rFonts w:ascii="Times New Roman" w:hAnsi="Times New Roman" w:cs="Times New Roman"/>
          <w:noProof/>
          <w:sz w:val="28"/>
          <w:szCs w:val="24"/>
        </w:rPr>
        <w:drawing>
          <wp:anchor distT="0" distB="0" distL="114300" distR="114300" simplePos="0" relativeHeight="251672576" behindDoc="0" locked="0" layoutInCell="1" allowOverlap="1" wp14:anchorId="0C2B8AE2" wp14:editId="156BFC81">
            <wp:simplePos x="0" y="0"/>
            <wp:positionH relativeFrom="margin">
              <wp:align>center</wp:align>
            </wp:positionH>
            <wp:positionV relativeFrom="paragraph">
              <wp:posOffset>577215</wp:posOffset>
            </wp:positionV>
            <wp:extent cx="5516880" cy="2567094"/>
            <wp:effectExtent l="0" t="0" r="7620" b="5080"/>
            <wp:wrapTopAndBottom/>
            <wp:docPr id="176771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173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6880" cy="2567094"/>
                    </a:xfrm>
                    <a:prstGeom prst="rect">
                      <a:avLst/>
                    </a:prstGeom>
                  </pic:spPr>
                </pic:pic>
              </a:graphicData>
            </a:graphic>
          </wp:anchor>
        </w:drawing>
      </w:r>
      <w:r w:rsidR="00FE76F8" w:rsidRPr="00FE76F8">
        <w:rPr>
          <w:rFonts w:ascii="Times New Roman" w:hAnsi="Times New Roman" w:cs="Times New Roman"/>
          <w:sz w:val="28"/>
          <w:szCs w:val="24"/>
        </w:rPr>
        <w:t>Screenshots Of Layouts</w:t>
      </w:r>
      <w:r w:rsidR="00FE76F8">
        <w:rPr>
          <w:rFonts w:ascii="Times New Roman" w:hAnsi="Times New Roman" w:cs="Times New Roman"/>
          <w:sz w:val="28"/>
          <w:szCs w:val="24"/>
        </w:rPr>
        <w:t>: -</w:t>
      </w:r>
    </w:p>
    <w:p w14:paraId="7708AE66" w14:textId="24787B3F" w:rsidR="00E45089" w:rsidRDefault="00E45089" w:rsidP="00104782">
      <w:pPr>
        <w:ind w:left="360"/>
        <w:rPr>
          <w:rFonts w:ascii="Times New Roman" w:hAnsi="Times New Roman" w:cs="Times New Roman"/>
          <w:sz w:val="28"/>
          <w:szCs w:val="24"/>
        </w:rPr>
      </w:pPr>
    </w:p>
    <w:p w14:paraId="57CBC142" w14:textId="7E44F518" w:rsidR="00D87732" w:rsidRDefault="00D87732" w:rsidP="00104782">
      <w:pPr>
        <w:ind w:left="360"/>
        <w:rPr>
          <w:rFonts w:ascii="Times New Roman" w:hAnsi="Times New Roman" w:cs="Times New Roman"/>
          <w:sz w:val="28"/>
          <w:szCs w:val="24"/>
        </w:rPr>
      </w:pPr>
    </w:p>
    <w:p w14:paraId="16703556" w14:textId="040E334D" w:rsidR="00D87732" w:rsidRDefault="00D87732" w:rsidP="00104782">
      <w:pPr>
        <w:ind w:left="360"/>
        <w:rPr>
          <w:rFonts w:ascii="Times New Roman" w:hAnsi="Times New Roman" w:cs="Times New Roman"/>
          <w:sz w:val="28"/>
          <w:szCs w:val="24"/>
        </w:rPr>
      </w:pPr>
    </w:p>
    <w:p w14:paraId="4111F295" w14:textId="1672BAE8" w:rsidR="00D87732" w:rsidRDefault="00D87732" w:rsidP="00104782">
      <w:pPr>
        <w:ind w:left="360"/>
        <w:rPr>
          <w:rFonts w:ascii="Times New Roman" w:hAnsi="Times New Roman" w:cs="Times New Roman"/>
          <w:sz w:val="28"/>
          <w:szCs w:val="24"/>
        </w:rPr>
      </w:pPr>
    </w:p>
    <w:p w14:paraId="15D28679" w14:textId="6AE81B1A" w:rsidR="00D87732" w:rsidRDefault="00642B18" w:rsidP="00104782">
      <w:pPr>
        <w:ind w:left="360"/>
        <w:rPr>
          <w:rFonts w:ascii="Times New Roman" w:hAnsi="Times New Roman" w:cs="Times New Roman"/>
          <w:sz w:val="28"/>
          <w:szCs w:val="24"/>
        </w:rPr>
      </w:pPr>
      <w:r w:rsidRPr="00642B18">
        <w:rPr>
          <w:rFonts w:ascii="Times New Roman" w:hAnsi="Times New Roman" w:cs="Times New Roman"/>
          <w:sz w:val="28"/>
          <w:szCs w:val="24"/>
        </w:rPr>
        <w:drawing>
          <wp:anchor distT="0" distB="0" distL="114300" distR="114300" simplePos="0" relativeHeight="251677696" behindDoc="0" locked="0" layoutInCell="1" allowOverlap="1" wp14:anchorId="0AAC73FF" wp14:editId="6564939B">
            <wp:simplePos x="0" y="0"/>
            <wp:positionH relativeFrom="margin">
              <wp:align>center</wp:align>
            </wp:positionH>
            <wp:positionV relativeFrom="margin">
              <wp:posOffset>4985385</wp:posOffset>
            </wp:positionV>
            <wp:extent cx="5775960" cy="1950720"/>
            <wp:effectExtent l="0" t="0" r="0" b="0"/>
            <wp:wrapSquare wrapText="bothSides"/>
            <wp:docPr id="50645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1759" name=""/>
                    <pic:cNvPicPr/>
                  </pic:nvPicPr>
                  <pic:blipFill>
                    <a:blip r:embed="rId13">
                      <a:extLst>
                        <a:ext uri="{28A0092B-C50C-407E-A947-70E740481C1C}">
                          <a14:useLocalDpi xmlns:a14="http://schemas.microsoft.com/office/drawing/2010/main" val="0"/>
                        </a:ext>
                      </a:extLst>
                    </a:blip>
                    <a:stretch>
                      <a:fillRect/>
                    </a:stretch>
                  </pic:blipFill>
                  <pic:spPr>
                    <a:xfrm>
                      <a:off x="0" y="0"/>
                      <a:ext cx="5775960" cy="1950720"/>
                    </a:xfrm>
                    <a:prstGeom prst="rect">
                      <a:avLst/>
                    </a:prstGeom>
                  </pic:spPr>
                </pic:pic>
              </a:graphicData>
            </a:graphic>
            <wp14:sizeRelH relativeFrom="margin">
              <wp14:pctWidth>0</wp14:pctWidth>
            </wp14:sizeRelH>
            <wp14:sizeRelV relativeFrom="margin">
              <wp14:pctHeight>0</wp14:pctHeight>
            </wp14:sizeRelV>
          </wp:anchor>
        </w:drawing>
      </w:r>
    </w:p>
    <w:p w14:paraId="14C2ECFF" w14:textId="028CB428" w:rsidR="00D87732" w:rsidRDefault="00D87732" w:rsidP="00104782">
      <w:pPr>
        <w:ind w:left="360"/>
        <w:rPr>
          <w:rFonts w:ascii="Times New Roman" w:hAnsi="Times New Roman" w:cs="Times New Roman"/>
          <w:sz w:val="28"/>
          <w:szCs w:val="24"/>
        </w:rPr>
      </w:pPr>
    </w:p>
    <w:p w14:paraId="54F533CF" w14:textId="3836B2BA" w:rsidR="00D87732" w:rsidRDefault="00D87732" w:rsidP="00104782">
      <w:pPr>
        <w:ind w:left="360"/>
        <w:rPr>
          <w:rFonts w:ascii="Times New Roman" w:hAnsi="Times New Roman" w:cs="Times New Roman"/>
          <w:sz w:val="28"/>
          <w:szCs w:val="24"/>
        </w:rPr>
      </w:pPr>
    </w:p>
    <w:p w14:paraId="4732C90F" w14:textId="0E9EE5A4" w:rsidR="00D87732" w:rsidRDefault="00D87732" w:rsidP="00104782">
      <w:pPr>
        <w:ind w:left="360"/>
        <w:rPr>
          <w:rFonts w:ascii="Times New Roman" w:hAnsi="Times New Roman" w:cs="Times New Roman"/>
          <w:sz w:val="28"/>
          <w:szCs w:val="24"/>
        </w:rPr>
      </w:pPr>
    </w:p>
    <w:p w14:paraId="0C7FECAD" w14:textId="7AD3C73D" w:rsidR="00D87732" w:rsidRDefault="00D87732" w:rsidP="00104782">
      <w:pPr>
        <w:ind w:left="360"/>
        <w:rPr>
          <w:rFonts w:ascii="Times New Roman" w:hAnsi="Times New Roman" w:cs="Times New Roman"/>
          <w:sz w:val="28"/>
          <w:szCs w:val="24"/>
        </w:rPr>
      </w:pPr>
    </w:p>
    <w:p w14:paraId="08A7CF2B" w14:textId="0F75CF01" w:rsidR="00D87732" w:rsidRDefault="00D87732" w:rsidP="00104782">
      <w:pPr>
        <w:ind w:left="360"/>
        <w:rPr>
          <w:rFonts w:ascii="Times New Roman" w:hAnsi="Times New Roman" w:cs="Times New Roman"/>
          <w:sz w:val="28"/>
          <w:szCs w:val="24"/>
        </w:rPr>
      </w:pPr>
    </w:p>
    <w:p w14:paraId="68CB5C2E" w14:textId="77777777" w:rsidR="00D87732" w:rsidRDefault="00D87732" w:rsidP="00104782">
      <w:pPr>
        <w:ind w:left="360"/>
        <w:rPr>
          <w:rFonts w:ascii="Times New Roman" w:hAnsi="Times New Roman" w:cs="Times New Roman"/>
          <w:sz w:val="28"/>
          <w:szCs w:val="24"/>
        </w:rPr>
      </w:pPr>
    </w:p>
    <w:p w14:paraId="70062EC0" w14:textId="77777777" w:rsidR="00D87732" w:rsidRDefault="00D87732" w:rsidP="00104782">
      <w:pPr>
        <w:ind w:left="360"/>
        <w:rPr>
          <w:rFonts w:ascii="Times New Roman" w:hAnsi="Times New Roman" w:cs="Times New Roman"/>
          <w:sz w:val="28"/>
          <w:szCs w:val="24"/>
        </w:rPr>
      </w:pPr>
    </w:p>
    <w:p w14:paraId="5D47DF98" w14:textId="77777777" w:rsidR="00642B18" w:rsidRDefault="00642B18" w:rsidP="00104782">
      <w:pPr>
        <w:ind w:left="360"/>
        <w:rPr>
          <w:rFonts w:ascii="Times New Roman" w:hAnsi="Times New Roman" w:cs="Times New Roman"/>
          <w:sz w:val="28"/>
          <w:szCs w:val="24"/>
        </w:rPr>
      </w:pPr>
    </w:p>
    <w:p w14:paraId="7B574F1D" w14:textId="77777777" w:rsidR="00642B18" w:rsidRDefault="00642B18" w:rsidP="00104782">
      <w:pPr>
        <w:ind w:left="360"/>
        <w:rPr>
          <w:rFonts w:ascii="Times New Roman" w:hAnsi="Times New Roman" w:cs="Times New Roman"/>
          <w:sz w:val="28"/>
          <w:szCs w:val="24"/>
        </w:rPr>
      </w:pPr>
    </w:p>
    <w:p w14:paraId="0804955B" w14:textId="77777777" w:rsidR="00642B18" w:rsidRDefault="00642B18" w:rsidP="00104782">
      <w:pPr>
        <w:ind w:left="360"/>
        <w:rPr>
          <w:rFonts w:ascii="Times New Roman" w:hAnsi="Times New Roman" w:cs="Times New Roman"/>
          <w:sz w:val="28"/>
          <w:szCs w:val="24"/>
        </w:rPr>
      </w:pPr>
    </w:p>
    <w:p w14:paraId="01722827" w14:textId="77777777" w:rsidR="00D87732" w:rsidRDefault="00D87732" w:rsidP="00104782">
      <w:pPr>
        <w:ind w:left="360"/>
        <w:rPr>
          <w:rFonts w:ascii="Times New Roman" w:hAnsi="Times New Roman" w:cs="Times New Roman"/>
          <w:sz w:val="28"/>
          <w:szCs w:val="24"/>
        </w:rPr>
      </w:pPr>
    </w:p>
    <w:p w14:paraId="10A8B6FA" w14:textId="77777777" w:rsidR="00D87732" w:rsidRDefault="00D87732" w:rsidP="00642B18">
      <w:pPr>
        <w:rPr>
          <w:rFonts w:ascii="Times New Roman" w:hAnsi="Times New Roman" w:cs="Times New Roman"/>
          <w:sz w:val="28"/>
          <w:szCs w:val="24"/>
        </w:rPr>
      </w:pPr>
    </w:p>
    <w:p w14:paraId="4A4BB685" w14:textId="77777777" w:rsidR="00642B18" w:rsidRDefault="00642B18" w:rsidP="00642B18">
      <w:pPr>
        <w:rPr>
          <w:rFonts w:ascii="Times New Roman" w:hAnsi="Times New Roman" w:cs="Times New Roman"/>
          <w:sz w:val="28"/>
          <w:szCs w:val="24"/>
        </w:rPr>
      </w:pPr>
    </w:p>
    <w:p w14:paraId="3EA2C788" w14:textId="3CDD72E0" w:rsidR="00FE76F8" w:rsidRDefault="00FE76F8" w:rsidP="00E45089">
      <w:pPr>
        <w:pStyle w:val="ListParagraph"/>
        <w:numPr>
          <w:ilvl w:val="0"/>
          <w:numId w:val="21"/>
        </w:numPr>
        <w:rPr>
          <w:sz w:val="32"/>
          <w:szCs w:val="28"/>
          <w:lang w:val="en-IN"/>
        </w:rPr>
      </w:pPr>
      <w:r w:rsidRPr="00FE76F8">
        <w:rPr>
          <w:sz w:val="32"/>
          <w:szCs w:val="28"/>
          <w:lang w:val="en-IN"/>
        </w:rPr>
        <w:t>8×1 Multiplexer</w:t>
      </w:r>
    </w:p>
    <w:p w14:paraId="25664A36" w14:textId="1BEC3696" w:rsidR="00FE76F8" w:rsidRDefault="00E45089" w:rsidP="00E45089">
      <w:pPr>
        <w:pStyle w:val="ListParagraph"/>
        <w:ind w:left="360" w:firstLine="0"/>
        <w:rPr>
          <w:sz w:val="28"/>
          <w:szCs w:val="24"/>
          <w:lang w:val="en-IN"/>
        </w:rPr>
      </w:pPr>
      <w:r>
        <w:rPr>
          <w:sz w:val="28"/>
          <w:szCs w:val="24"/>
          <w:lang w:val="en-IN"/>
        </w:rPr>
        <w:t xml:space="preserve">The </w:t>
      </w:r>
      <w:r w:rsidRPr="00E45089">
        <w:rPr>
          <w:sz w:val="28"/>
          <w:szCs w:val="24"/>
          <w:lang w:val="en-IN"/>
        </w:rPr>
        <w:t xml:space="preserve">8×1 Multiplexer </w:t>
      </w:r>
      <w:r>
        <w:rPr>
          <w:sz w:val="28"/>
          <w:szCs w:val="24"/>
          <w:lang w:val="en-IN"/>
        </w:rPr>
        <w:t xml:space="preserve">is made </w:t>
      </w:r>
      <w:r w:rsidRPr="00E45089">
        <w:rPr>
          <w:sz w:val="28"/>
          <w:szCs w:val="24"/>
          <w:lang w:val="en-IN"/>
        </w:rPr>
        <w:t>using 4×1 Multiplexers and 2×1 Multiplexer. We know that 4×1 Multiplexer has 4 data inputs, 2 selection lines and one output. Whereas, 8×1 Multiplexer has 8 data inputs, 3 selection lines and one output.</w:t>
      </w:r>
    </w:p>
    <w:p w14:paraId="158FF0EB" w14:textId="4FF6CD64" w:rsidR="00E45089" w:rsidRDefault="00642B18" w:rsidP="00E45089">
      <w:pPr>
        <w:rPr>
          <w:rFonts w:ascii="Times New Roman" w:hAnsi="Times New Roman" w:cs="Times New Roman"/>
          <w:sz w:val="28"/>
          <w:szCs w:val="24"/>
        </w:rPr>
      </w:pPr>
      <w:r w:rsidRPr="00E45089">
        <w:rPr>
          <w:noProof/>
          <w:sz w:val="24"/>
          <w:szCs w:val="22"/>
          <w:lang w:val="en-IN"/>
        </w:rPr>
        <w:drawing>
          <wp:anchor distT="0" distB="0" distL="114300" distR="114300" simplePos="0" relativeHeight="251661312" behindDoc="0" locked="0" layoutInCell="1" allowOverlap="1" wp14:anchorId="3B3296C9" wp14:editId="1CC32B25">
            <wp:simplePos x="0" y="0"/>
            <wp:positionH relativeFrom="margin">
              <wp:posOffset>15240</wp:posOffset>
            </wp:positionH>
            <wp:positionV relativeFrom="margin">
              <wp:posOffset>2333625</wp:posOffset>
            </wp:positionV>
            <wp:extent cx="2514600" cy="2701290"/>
            <wp:effectExtent l="0" t="0" r="0" b="3810"/>
            <wp:wrapTopAndBottom/>
            <wp:docPr id="7483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1352" name=""/>
                    <pic:cNvPicPr/>
                  </pic:nvPicPr>
                  <pic:blipFill rotWithShape="1">
                    <a:blip r:embed="rId14">
                      <a:extLst>
                        <a:ext uri="{28A0092B-C50C-407E-A947-70E740481C1C}">
                          <a14:useLocalDpi xmlns:a14="http://schemas.microsoft.com/office/drawing/2010/main" val="0"/>
                        </a:ext>
                      </a:extLst>
                    </a:blip>
                    <a:srcRect l="12612" t="-826" r="2947" b="9642"/>
                    <a:stretch>
                      <a:fillRect/>
                    </a:stretch>
                  </pic:blipFill>
                  <pic:spPr bwMode="auto">
                    <a:xfrm>
                      <a:off x="0" y="0"/>
                      <a:ext cx="2514600" cy="270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7732" w:rsidRPr="00E45089">
        <w:rPr>
          <w:rFonts w:ascii="Times New Roman" w:hAnsi="Times New Roman" w:cs="Times New Roman"/>
          <w:noProof/>
          <w:sz w:val="28"/>
          <w:szCs w:val="24"/>
        </w:rPr>
        <w:drawing>
          <wp:anchor distT="0" distB="0" distL="114300" distR="114300" simplePos="0" relativeHeight="251671552" behindDoc="0" locked="0" layoutInCell="1" allowOverlap="1" wp14:anchorId="30817D19" wp14:editId="336DDC11">
            <wp:simplePos x="0" y="0"/>
            <wp:positionH relativeFrom="column">
              <wp:posOffset>3642360</wp:posOffset>
            </wp:positionH>
            <wp:positionV relativeFrom="paragraph">
              <wp:posOffset>453390</wp:posOffset>
            </wp:positionV>
            <wp:extent cx="2545080" cy="2524125"/>
            <wp:effectExtent l="0" t="0" r="7620" b="9525"/>
            <wp:wrapTopAndBottom/>
            <wp:docPr id="5841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4407" name=""/>
                    <pic:cNvPicPr/>
                  </pic:nvPicPr>
                  <pic:blipFill>
                    <a:blip r:embed="rId15">
                      <a:extLst>
                        <a:ext uri="{28A0092B-C50C-407E-A947-70E740481C1C}">
                          <a14:useLocalDpi xmlns:a14="http://schemas.microsoft.com/office/drawing/2010/main" val="0"/>
                        </a:ext>
                      </a:extLst>
                    </a:blip>
                    <a:stretch>
                      <a:fillRect/>
                    </a:stretch>
                  </pic:blipFill>
                  <pic:spPr>
                    <a:xfrm>
                      <a:off x="0" y="0"/>
                      <a:ext cx="2545080" cy="2524125"/>
                    </a:xfrm>
                    <a:prstGeom prst="rect">
                      <a:avLst/>
                    </a:prstGeom>
                  </pic:spPr>
                </pic:pic>
              </a:graphicData>
            </a:graphic>
            <wp14:sizeRelH relativeFrom="margin">
              <wp14:pctWidth>0</wp14:pctWidth>
            </wp14:sizeRelH>
            <wp14:sizeRelV relativeFrom="margin">
              <wp14:pctHeight>0</wp14:pctHeight>
            </wp14:sizeRelV>
          </wp:anchor>
        </w:drawing>
      </w:r>
      <w:r w:rsidR="00E45089" w:rsidRPr="004E1DB1">
        <w:rPr>
          <w:rFonts w:ascii="Times New Roman" w:hAnsi="Times New Roman" w:cs="Times New Roman"/>
          <w:sz w:val="28"/>
          <w:szCs w:val="24"/>
        </w:rPr>
        <w:t>Circuit Diagrams</w:t>
      </w:r>
      <w:r w:rsidR="00E45089">
        <w:rPr>
          <w:rFonts w:ascii="Times New Roman" w:hAnsi="Times New Roman" w:cs="Times New Roman"/>
          <w:sz w:val="28"/>
          <w:szCs w:val="24"/>
        </w:rPr>
        <w:t xml:space="preserve">: -                                            Block Diagram: - </w:t>
      </w:r>
    </w:p>
    <w:p w14:paraId="77FAA957" w14:textId="21DF3C0A" w:rsidR="00D87732" w:rsidRDefault="00E45089" w:rsidP="00D87732">
      <w:pPr>
        <w:rPr>
          <w:rFonts w:ascii="Times New Roman" w:hAnsi="Times New Roman" w:cs="Times New Roman"/>
          <w:sz w:val="28"/>
          <w:szCs w:val="24"/>
        </w:rPr>
      </w:pPr>
      <w:r>
        <w:rPr>
          <w:rFonts w:ascii="Times New Roman" w:hAnsi="Times New Roman" w:cs="Times New Roman"/>
          <w:sz w:val="28"/>
          <w:szCs w:val="24"/>
        </w:rPr>
        <w:t xml:space="preserve">                                                                     </w:t>
      </w:r>
    </w:p>
    <w:p w14:paraId="5360DD1F" w14:textId="34150AFB" w:rsidR="00E45089" w:rsidRDefault="00D87732" w:rsidP="00D87732">
      <w:pPr>
        <w:rPr>
          <w:rFonts w:ascii="Times New Roman" w:hAnsi="Times New Roman" w:cs="Times New Roman"/>
          <w:sz w:val="28"/>
          <w:szCs w:val="24"/>
        </w:rPr>
      </w:pPr>
      <w:r w:rsidRPr="00E45089">
        <w:rPr>
          <w:rFonts w:ascii="Times New Roman" w:hAnsi="Times New Roman" w:cs="Times New Roman"/>
          <w:noProof/>
          <w:sz w:val="28"/>
          <w:szCs w:val="24"/>
        </w:rPr>
        <w:drawing>
          <wp:anchor distT="0" distB="0" distL="114300" distR="114300" simplePos="0" relativeHeight="251663360" behindDoc="0" locked="0" layoutInCell="1" allowOverlap="1" wp14:anchorId="460FBFEF" wp14:editId="764E66A6">
            <wp:simplePos x="0" y="0"/>
            <wp:positionH relativeFrom="margin">
              <wp:posOffset>111125</wp:posOffset>
            </wp:positionH>
            <wp:positionV relativeFrom="page">
              <wp:posOffset>6891020</wp:posOffset>
            </wp:positionV>
            <wp:extent cx="6202680" cy="2673350"/>
            <wp:effectExtent l="0" t="0" r="7620" b="0"/>
            <wp:wrapSquare wrapText="bothSides"/>
            <wp:docPr id="54798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7250" name=""/>
                    <pic:cNvPicPr/>
                  </pic:nvPicPr>
                  <pic:blipFill>
                    <a:blip r:embed="rId16">
                      <a:extLst>
                        <a:ext uri="{28A0092B-C50C-407E-A947-70E740481C1C}">
                          <a14:useLocalDpi xmlns:a14="http://schemas.microsoft.com/office/drawing/2010/main" val="0"/>
                        </a:ext>
                      </a:extLst>
                    </a:blip>
                    <a:stretch>
                      <a:fillRect/>
                    </a:stretch>
                  </pic:blipFill>
                  <pic:spPr>
                    <a:xfrm>
                      <a:off x="0" y="0"/>
                      <a:ext cx="6202680" cy="2673350"/>
                    </a:xfrm>
                    <a:prstGeom prst="rect">
                      <a:avLst/>
                    </a:prstGeom>
                  </pic:spPr>
                </pic:pic>
              </a:graphicData>
            </a:graphic>
            <wp14:sizeRelH relativeFrom="margin">
              <wp14:pctWidth>0</wp14:pctWidth>
            </wp14:sizeRelH>
            <wp14:sizeRelV relativeFrom="margin">
              <wp14:pctHeight>0</wp14:pctHeight>
            </wp14:sizeRelV>
          </wp:anchor>
        </w:drawing>
      </w:r>
      <w:r w:rsidR="00E45089" w:rsidRPr="004E1DB1">
        <w:rPr>
          <w:rFonts w:ascii="Times New Roman" w:hAnsi="Times New Roman" w:cs="Times New Roman"/>
          <w:sz w:val="28"/>
          <w:szCs w:val="24"/>
        </w:rPr>
        <w:t>Truth Tables</w:t>
      </w:r>
      <w:r w:rsidR="00E45089">
        <w:rPr>
          <w:rFonts w:ascii="Times New Roman" w:hAnsi="Times New Roman" w:cs="Times New Roman"/>
          <w:sz w:val="28"/>
          <w:szCs w:val="24"/>
        </w:rPr>
        <w:t>: -</w:t>
      </w:r>
    </w:p>
    <w:p w14:paraId="3CC78063" w14:textId="08286DE5" w:rsidR="00E45089" w:rsidRDefault="00E45089" w:rsidP="00E45089">
      <w:pPr>
        <w:spacing w:before="240"/>
        <w:ind w:left="360"/>
        <w:rPr>
          <w:rFonts w:ascii="Times New Roman" w:hAnsi="Times New Roman" w:cs="Times New Roman"/>
          <w:sz w:val="28"/>
          <w:szCs w:val="24"/>
        </w:rPr>
      </w:pPr>
    </w:p>
    <w:p w14:paraId="3D843FCA" w14:textId="60E9B665" w:rsidR="00E45089" w:rsidRPr="00FE76F8" w:rsidRDefault="00E45089" w:rsidP="00E45089">
      <w:pPr>
        <w:pStyle w:val="ListParagraph"/>
        <w:ind w:left="360" w:firstLine="0"/>
        <w:rPr>
          <w:sz w:val="28"/>
          <w:szCs w:val="24"/>
          <w:lang w:val="en-IN"/>
        </w:rPr>
      </w:pPr>
    </w:p>
    <w:p w14:paraId="306B8412" w14:textId="1D64837D" w:rsidR="00FE76F8" w:rsidRDefault="00FE76F8" w:rsidP="00E45089">
      <w:pPr>
        <w:pStyle w:val="ListParagraph"/>
        <w:ind w:left="360" w:firstLine="0"/>
        <w:rPr>
          <w:sz w:val="24"/>
          <w:szCs w:val="22"/>
          <w:lang w:val="en-IN"/>
        </w:rPr>
      </w:pPr>
    </w:p>
    <w:p w14:paraId="76EF21F1" w14:textId="1226E947" w:rsidR="00642B18" w:rsidRDefault="00642B18" w:rsidP="00E45089">
      <w:pPr>
        <w:pStyle w:val="ListParagraph"/>
        <w:ind w:left="360" w:firstLine="0"/>
        <w:rPr>
          <w:sz w:val="24"/>
          <w:szCs w:val="22"/>
          <w:lang w:val="en-IN"/>
        </w:rPr>
      </w:pPr>
      <w:r w:rsidRPr="00642B18">
        <w:rPr>
          <w:sz w:val="28"/>
          <w:szCs w:val="24"/>
        </w:rPr>
        <w:drawing>
          <wp:anchor distT="0" distB="0" distL="114300" distR="114300" simplePos="0" relativeHeight="251673600" behindDoc="0" locked="0" layoutInCell="1" allowOverlap="1" wp14:anchorId="12BCF8C0" wp14:editId="79CFFAD8">
            <wp:simplePos x="0" y="0"/>
            <wp:positionH relativeFrom="margin">
              <wp:align>center</wp:align>
            </wp:positionH>
            <wp:positionV relativeFrom="margin">
              <wp:posOffset>591820</wp:posOffset>
            </wp:positionV>
            <wp:extent cx="3151505" cy="5693410"/>
            <wp:effectExtent l="5398" t="0" r="0" b="0"/>
            <wp:wrapSquare wrapText="bothSides"/>
            <wp:docPr id="6053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47716"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3151505" cy="5693410"/>
                    </a:xfrm>
                    <a:prstGeom prst="rect">
                      <a:avLst/>
                    </a:prstGeom>
                  </pic:spPr>
                </pic:pic>
              </a:graphicData>
            </a:graphic>
            <wp14:sizeRelH relativeFrom="margin">
              <wp14:pctWidth>0</wp14:pctWidth>
            </wp14:sizeRelH>
            <wp14:sizeRelV relativeFrom="margin">
              <wp14:pctHeight>0</wp14:pctHeight>
            </wp14:sizeRelV>
          </wp:anchor>
        </w:drawing>
      </w:r>
    </w:p>
    <w:p w14:paraId="75D85828" w14:textId="65914C3F" w:rsidR="00DC281B" w:rsidRDefault="00DC281B" w:rsidP="00DC281B">
      <w:pPr>
        <w:pStyle w:val="ListParagraph"/>
        <w:ind w:left="0" w:firstLine="0"/>
        <w:rPr>
          <w:sz w:val="28"/>
          <w:szCs w:val="24"/>
        </w:rPr>
      </w:pPr>
      <w:r w:rsidRPr="00FE76F8">
        <w:rPr>
          <w:sz w:val="28"/>
          <w:szCs w:val="24"/>
        </w:rPr>
        <w:t>Logic Equation</w:t>
      </w:r>
      <w:r>
        <w:rPr>
          <w:sz w:val="28"/>
          <w:szCs w:val="24"/>
        </w:rPr>
        <w:t>s: -</w:t>
      </w:r>
    </w:p>
    <w:p w14:paraId="7B35609C" w14:textId="1E2FA607" w:rsidR="00AF67DA" w:rsidRDefault="00AF67DA" w:rsidP="00DC281B">
      <w:pPr>
        <w:pStyle w:val="ListParagraph"/>
        <w:ind w:left="0" w:firstLine="0"/>
        <w:rPr>
          <w:sz w:val="28"/>
          <w:szCs w:val="24"/>
        </w:rPr>
      </w:pPr>
      <w:r w:rsidRPr="00AF67DA">
        <w:rPr>
          <w:i/>
          <w:iCs/>
          <w:sz w:val="28"/>
          <w:szCs w:val="24"/>
        </w:rPr>
        <w:t>Y</w:t>
      </w:r>
      <w:r w:rsidRPr="00AF67DA">
        <w:rPr>
          <w:sz w:val="28"/>
          <w:szCs w:val="24"/>
        </w:rPr>
        <w:t>=</w:t>
      </w:r>
      <w:r>
        <w:rPr>
          <w:sz w:val="28"/>
          <w:szCs w:val="24"/>
        </w:rPr>
        <w:t xml:space="preserve"> </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0​+</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1​+</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2​+</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3​+</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4​+</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5​+</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6​+</w:t>
      </w:r>
      <w:r w:rsidRPr="00AF67DA">
        <w:rPr>
          <w:i/>
          <w:iCs/>
          <w:sz w:val="28"/>
          <w:szCs w:val="24"/>
        </w:rPr>
        <w:t>S</w:t>
      </w:r>
      <w:r w:rsidRPr="00AF67DA">
        <w:rPr>
          <w:sz w:val="28"/>
          <w:szCs w:val="24"/>
        </w:rPr>
        <w:t>2​</w:t>
      </w:r>
      <w:r w:rsidRPr="00AF67DA">
        <w:rPr>
          <w:i/>
          <w:iCs/>
          <w:sz w:val="28"/>
          <w:szCs w:val="24"/>
        </w:rPr>
        <w:t>S</w:t>
      </w:r>
      <w:r w:rsidRPr="00AF67DA">
        <w:rPr>
          <w:sz w:val="28"/>
          <w:szCs w:val="24"/>
        </w:rPr>
        <w:t>1​</w:t>
      </w:r>
      <w:r w:rsidRPr="00AF67DA">
        <w:rPr>
          <w:i/>
          <w:iCs/>
          <w:sz w:val="28"/>
          <w:szCs w:val="24"/>
        </w:rPr>
        <w:t>S</w:t>
      </w:r>
      <w:r w:rsidRPr="00AF67DA">
        <w:rPr>
          <w:sz w:val="28"/>
          <w:szCs w:val="24"/>
        </w:rPr>
        <w:t>0​</w:t>
      </w:r>
      <w:r w:rsidRPr="00AF67DA">
        <w:rPr>
          <w:i/>
          <w:iCs/>
          <w:sz w:val="28"/>
          <w:szCs w:val="24"/>
        </w:rPr>
        <w:t>I</w:t>
      </w:r>
      <w:r w:rsidRPr="00AF67DA">
        <w:rPr>
          <w:sz w:val="28"/>
          <w:szCs w:val="24"/>
        </w:rPr>
        <w:t>7​</w:t>
      </w:r>
    </w:p>
    <w:p w14:paraId="0E64B350" w14:textId="5527BD78" w:rsidR="00AF67DA" w:rsidRPr="00AF67DA" w:rsidRDefault="00AF67DA" w:rsidP="00AF67DA">
      <w:pPr>
        <w:rPr>
          <w:rFonts w:ascii="Times New Roman" w:hAnsi="Times New Roman" w:cs="Times New Roman"/>
          <w:color w:val="000000" w:themeColor="text1"/>
          <w:sz w:val="28"/>
          <w:szCs w:val="24"/>
        </w:rPr>
      </w:pPr>
      <w:r w:rsidRPr="00FE76F8">
        <w:rPr>
          <w:rFonts w:ascii="Times New Roman" w:hAnsi="Times New Roman" w:cs="Times New Roman"/>
          <w:sz w:val="28"/>
          <w:szCs w:val="24"/>
        </w:rPr>
        <w:t>Screenshots Of Layouts</w:t>
      </w:r>
      <w:r>
        <w:rPr>
          <w:rFonts w:ascii="Times New Roman" w:hAnsi="Times New Roman" w:cs="Times New Roman"/>
          <w:sz w:val="28"/>
          <w:szCs w:val="24"/>
        </w:rPr>
        <w:t xml:space="preserve">: - </w:t>
      </w:r>
    </w:p>
    <w:p w14:paraId="428C92B7" w14:textId="7C6226F4" w:rsidR="00AF67DA" w:rsidRDefault="00AF67DA" w:rsidP="00DC281B">
      <w:pPr>
        <w:pStyle w:val="ListParagraph"/>
        <w:ind w:left="0" w:firstLine="0"/>
        <w:rPr>
          <w:sz w:val="28"/>
          <w:szCs w:val="24"/>
        </w:rPr>
      </w:pPr>
    </w:p>
    <w:p w14:paraId="791D1F9F" w14:textId="411AAB09" w:rsidR="00EC5EEF" w:rsidRDefault="00EC5EEF" w:rsidP="00DC281B">
      <w:pPr>
        <w:pStyle w:val="ListParagraph"/>
        <w:ind w:left="0" w:firstLine="0"/>
        <w:rPr>
          <w:sz w:val="28"/>
          <w:szCs w:val="24"/>
        </w:rPr>
      </w:pPr>
    </w:p>
    <w:p w14:paraId="25D3286E" w14:textId="1CA52B27" w:rsidR="00EC5EEF" w:rsidRDefault="00EC5EEF" w:rsidP="00DC281B">
      <w:pPr>
        <w:pStyle w:val="ListParagraph"/>
        <w:ind w:left="0" w:firstLine="0"/>
        <w:rPr>
          <w:sz w:val="28"/>
          <w:szCs w:val="24"/>
        </w:rPr>
      </w:pPr>
    </w:p>
    <w:p w14:paraId="3C512F57" w14:textId="65B02A07" w:rsidR="00EC5EEF" w:rsidRDefault="00EC5EEF" w:rsidP="00DC281B">
      <w:pPr>
        <w:pStyle w:val="ListParagraph"/>
        <w:ind w:left="0" w:firstLine="0"/>
        <w:rPr>
          <w:sz w:val="28"/>
          <w:szCs w:val="24"/>
        </w:rPr>
      </w:pPr>
    </w:p>
    <w:p w14:paraId="243E6C67" w14:textId="020BE59E" w:rsidR="00EC5EEF" w:rsidRDefault="00EC5EEF" w:rsidP="00DC281B">
      <w:pPr>
        <w:pStyle w:val="ListParagraph"/>
        <w:ind w:left="0" w:firstLine="0"/>
        <w:rPr>
          <w:sz w:val="28"/>
          <w:szCs w:val="24"/>
        </w:rPr>
      </w:pPr>
    </w:p>
    <w:p w14:paraId="43E6DE30" w14:textId="2D401DD1" w:rsidR="00EC5EEF" w:rsidRDefault="00EC5EEF" w:rsidP="00DC281B">
      <w:pPr>
        <w:pStyle w:val="ListParagraph"/>
        <w:ind w:left="0" w:firstLine="0"/>
        <w:rPr>
          <w:sz w:val="28"/>
          <w:szCs w:val="24"/>
        </w:rPr>
      </w:pPr>
    </w:p>
    <w:p w14:paraId="4C8560FC" w14:textId="77777777" w:rsidR="00EC5EEF" w:rsidRDefault="00EC5EEF" w:rsidP="00DC281B">
      <w:pPr>
        <w:pStyle w:val="ListParagraph"/>
        <w:ind w:left="0" w:firstLine="0"/>
        <w:rPr>
          <w:sz w:val="28"/>
          <w:szCs w:val="24"/>
        </w:rPr>
      </w:pPr>
    </w:p>
    <w:p w14:paraId="2E593A23" w14:textId="77777777" w:rsidR="00EC5EEF" w:rsidRDefault="00EC5EEF" w:rsidP="00DC281B">
      <w:pPr>
        <w:pStyle w:val="ListParagraph"/>
        <w:ind w:left="0" w:firstLine="0"/>
        <w:rPr>
          <w:sz w:val="28"/>
          <w:szCs w:val="24"/>
        </w:rPr>
      </w:pPr>
    </w:p>
    <w:p w14:paraId="261A89D1" w14:textId="5443C2EB" w:rsidR="00EC5EEF" w:rsidRDefault="00EC5EEF" w:rsidP="00DC281B">
      <w:pPr>
        <w:pStyle w:val="ListParagraph"/>
        <w:ind w:left="0" w:firstLine="0"/>
        <w:rPr>
          <w:sz w:val="28"/>
          <w:szCs w:val="24"/>
        </w:rPr>
      </w:pPr>
    </w:p>
    <w:p w14:paraId="3F9E3761" w14:textId="4F4777C6" w:rsidR="00EC5EEF" w:rsidRDefault="00EC5EEF" w:rsidP="00DC281B">
      <w:pPr>
        <w:pStyle w:val="ListParagraph"/>
        <w:ind w:left="0" w:firstLine="0"/>
        <w:rPr>
          <w:sz w:val="28"/>
          <w:szCs w:val="24"/>
        </w:rPr>
      </w:pPr>
    </w:p>
    <w:p w14:paraId="4DB18C25" w14:textId="2CC69F28" w:rsidR="00EC5EEF" w:rsidRDefault="00EC5EEF" w:rsidP="00DC281B">
      <w:pPr>
        <w:pStyle w:val="ListParagraph"/>
        <w:ind w:left="0" w:firstLine="0"/>
        <w:rPr>
          <w:sz w:val="28"/>
          <w:szCs w:val="24"/>
        </w:rPr>
      </w:pPr>
    </w:p>
    <w:p w14:paraId="380250BD" w14:textId="5AD49B38" w:rsidR="00EC5EEF" w:rsidRDefault="00642B18" w:rsidP="00DC281B">
      <w:pPr>
        <w:pStyle w:val="ListParagraph"/>
        <w:ind w:left="0" w:firstLine="0"/>
        <w:rPr>
          <w:sz w:val="28"/>
          <w:szCs w:val="24"/>
        </w:rPr>
      </w:pPr>
      <w:r w:rsidRPr="00642B18">
        <w:rPr>
          <w:sz w:val="28"/>
          <w:szCs w:val="24"/>
        </w:rPr>
        <w:drawing>
          <wp:anchor distT="0" distB="0" distL="114300" distR="114300" simplePos="0" relativeHeight="251674624" behindDoc="0" locked="0" layoutInCell="1" allowOverlap="1" wp14:anchorId="6AAE99BE" wp14:editId="0B616AB5">
            <wp:simplePos x="0" y="0"/>
            <wp:positionH relativeFrom="margin">
              <wp:align>center</wp:align>
            </wp:positionH>
            <wp:positionV relativeFrom="margin">
              <wp:posOffset>5747385</wp:posOffset>
            </wp:positionV>
            <wp:extent cx="5263515" cy="2545080"/>
            <wp:effectExtent l="0" t="0" r="0" b="7620"/>
            <wp:wrapSquare wrapText="bothSides"/>
            <wp:docPr id="188366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403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3515" cy="2545080"/>
                    </a:xfrm>
                    <a:prstGeom prst="rect">
                      <a:avLst/>
                    </a:prstGeom>
                  </pic:spPr>
                </pic:pic>
              </a:graphicData>
            </a:graphic>
            <wp14:sizeRelH relativeFrom="margin">
              <wp14:pctWidth>0</wp14:pctWidth>
            </wp14:sizeRelH>
            <wp14:sizeRelV relativeFrom="margin">
              <wp14:pctHeight>0</wp14:pctHeight>
            </wp14:sizeRelV>
          </wp:anchor>
        </w:drawing>
      </w:r>
    </w:p>
    <w:p w14:paraId="72B1E0DC" w14:textId="77777777" w:rsidR="00EC5EEF" w:rsidRDefault="00EC5EEF" w:rsidP="00DC281B">
      <w:pPr>
        <w:pStyle w:val="ListParagraph"/>
        <w:ind w:left="0" w:firstLine="0"/>
        <w:rPr>
          <w:sz w:val="28"/>
          <w:szCs w:val="24"/>
        </w:rPr>
      </w:pPr>
    </w:p>
    <w:p w14:paraId="4EA049BB" w14:textId="70CC7BE1" w:rsidR="00EC5EEF" w:rsidRDefault="00EC5EEF" w:rsidP="00DC281B">
      <w:pPr>
        <w:pStyle w:val="ListParagraph"/>
        <w:ind w:left="0" w:firstLine="0"/>
        <w:rPr>
          <w:sz w:val="28"/>
          <w:szCs w:val="24"/>
        </w:rPr>
      </w:pPr>
    </w:p>
    <w:p w14:paraId="5DBFE3AB" w14:textId="77777777" w:rsidR="00D87732" w:rsidRDefault="00D87732" w:rsidP="00DC281B">
      <w:pPr>
        <w:pStyle w:val="ListParagraph"/>
        <w:ind w:left="0" w:firstLine="0"/>
        <w:rPr>
          <w:sz w:val="28"/>
          <w:szCs w:val="24"/>
        </w:rPr>
      </w:pPr>
    </w:p>
    <w:p w14:paraId="7A4CAF79" w14:textId="21691320" w:rsidR="00D87732" w:rsidRDefault="00D87732" w:rsidP="00DC281B">
      <w:pPr>
        <w:pStyle w:val="ListParagraph"/>
        <w:ind w:left="0" w:firstLine="0"/>
        <w:rPr>
          <w:sz w:val="28"/>
          <w:szCs w:val="24"/>
        </w:rPr>
      </w:pPr>
    </w:p>
    <w:p w14:paraId="4658945A" w14:textId="77777777" w:rsidR="00D87732" w:rsidRDefault="00D87732" w:rsidP="00DC281B">
      <w:pPr>
        <w:pStyle w:val="ListParagraph"/>
        <w:ind w:left="0" w:firstLine="0"/>
        <w:rPr>
          <w:sz w:val="28"/>
          <w:szCs w:val="24"/>
        </w:rPr>
      </w:pPr>
    </w:p>
    <w:p w14:paraId="71AEAC39" w14:textId="06B09AA3" w:rsidR="00642B18" w:rsidRDefault="00642B18" w:rsidP="00DC281B">
      <w:pPr>
        <w:pStyle w:val="ListParagraph"/>
        <w:ind w:left="0" w:firstLine="0"/>
        <w:rPr>
          <w:sz w:val="28"/>
          <w:szCs w:val="24"/>
        </w:rPr>
      </w:pPr>
    </w:p>
    <w:p w14:paraId="7430667F" w14:textId="77777777" w:rsidR="00642B18" w:rsidRDefault="00642B18" w:rsidP="00DC281B">
      <w:pPr>
        <w:pStyle w:val="ListParagraph"/>
        <w:ind w:left="0" w:firstLine="0"/>
        <w:rPr>
          <w:sz w:val="28"/>
          <w:szCs w:val="24"/>
        </w:rPr>
      </w:pPr>
    </w:p>
    <w:p w14:paraId="16D2F4C8" w14:textId="77777777" w:rsidR="00642B18" w:rsidRDefault="00642B18" w:rsidP="00DC281B">
      <w:pPr>
        <w:pStyle w:val="ListParagraph"/>
        <w:ind w:left="0" w:firstLine="0"/>
        <w:rPr>
          <w:sz w:val="28"/>
          <w:szCs w:val="24"/>
        </w:rPr>
      </w:pPr>
    </w:p>
    <w:p w14:paraId="059511E1" w14:textId="77777777" w:rsidR="00642B18" w:rsidRDefault="00642B18" w:rsidP="00DC281B">
      <w:pPr>
        <w:pStyle w:val="ListParagraph"/>
        <w:ind w:left="0" w:firstLine="0"/>
        <w:rPr>
          <w:sz w:val="28"/>
          <w:szCs w:val="24"/>
        </w:rPr>
      </w:pPr>
    </w:p>
    <w:p w14:paraId="316693BD" w14:textId="77777777" w:rsidR="00642B18" w:rsidRDefault="00642B18" w:rsidP="00DC281B">
      <w:pPr>
        <w:pStyle w:val="ListParagraph"/>
        <w:ind w:left="0" w:firstLine="0"/>
        <w:rPr>
          <w:sz w:val="28"/>
          <w:szCs w:val="24"/>
        </w:rPr>
      </w:pPr>
    </w:p>
    <w:p w14:paraId="164B9FCF" w14:textId="77777777" w:rsidR="00642B18" w:rsidRDefault="00642B18" w:rsidP="00DC281B">
      <w:pPr>
        <w:pStyle w:val="ListParagraph"/>
        <w:ind w:left="0" w:firstLine="0"/>
        <w:rPr>
          <w:sz w:val="28"/>
          <w:szCs w:val="24"/>
        </w:rPr>
      </w:pPr>
    </w:p>
    <w:p w14:paraId="48067EAF" w14:textId="7FC3FF49" w:rsidR="00AF67DA" w:rsidRDefault="00AF67DA" w:rsidP="00AF67DA">
      <w:pPr>
        <w:numPr>
          <w:ilvl w:val="0"/>
          <w:numId w:val="21"/>
        </w:numPr>
        <w:shd w:val="clear" w:color="auto" w:fill="FFFFFF"/>
        <w:spacing w:before="180" w:after="180" w:line="240" w:lineRule="auto"/>
        <w:rPr>
          <w:rFonts w:ascii="Times New Roman" w:eastAsia="Times New Roman" w:hAnsi="Times New Roman" w:cs="Times New Roman"/>
          <w:color w:val="000000" w:themeColor="text1"/>
          <w:sz w:val="32"/>
          <w:szCs w:val="32"/>
          <w:lang w:val="en-IN" w:eastAsia="en-IN" w:bidi="ar-SA"/>
        </w:rPr>
      </w:pPr>
      <w:r w:rsidRPr="00AF67DA">
        <w:rPr>
          <w:rFonts w:ascii="Times New Roman" w:eastAsia="Times New Roman" w:hAnsi="Times New Roman" w:cs="Times New Roman"/>
          <w:color w:val="000000" w:themeColor="text1"/>
          <w:sz w:val="32"/>
          <w:szCs w:val="32"/>
          <w:lang w:val="en-IN" w:eastAsia="en-IN" w:bidi="ar-SA"/>
        </w:rPr>
        <w:t>1-bit Magnitude Comparator</w:t>
      </w:r>
    </w:p>
    <w:p w14:paraId="738E934F" w14:textId="08E31DF5" w:rsidR="00AF67DA" w:rsidRPr="00AF67DA" w:rsidRDefault="00AF67DA" w:rsidP="00AF67DA">
      <w:pPr>
        <w:shd w:val="clear" w:color="auto" w:fill="FFFFFF"/>
        <w:spacing w:before="180" w:after="180" w:line="240" w:lineRule="auto"/>
        <w:ind w:left="360"/>
        <w:rPr>
          <w:rFonts w:ascii="Times New Roman" w:eastAsia="Times New Roman" w:hAnsi="Times New Roman" w:cs="Times New Roman"/>
          <w:color w:val="000000" w:themeColor="text1"/>
          <w:sz w:val="28"/>
          <w:szCs w:val="28"/>
          <w:lang w:val="en-IN" w:eastAsia="en-IN" w:bidi="ar-SA"/>
        </w:rPr>
      </w:pPr>
      <w:r w:rsidRPr="00AF67DA">
        <w:rPr>
          <w:rFonts w:ascii="Times New Roman" w:eastAsia="Times New Roman" w:hAnsi="Times New Roman" w:cs="Times New Roman"/>
          <w:color w:val="000000" w:themeColor="text1"/>
          <w:sz w:val="28"/>
          <w:szCs w:val="28"/>
          <w:lang w:val="en-IN" w:eastAsia="en-IN" w:bidi="ar-SA"/>
        </w:rPr>
        <w:t>A 1-bit magnitude comparator circuit diagram compares two 1-bit binary inputs (A and B) and produces outputs indicating whether A is greater than, equal to, or less than B. The circuit typically uses logic gates like XOR, AND, and NOT gates to implement these comparisons. The output signals would represent the comparison outcomes: A &gt; B, A = B, or A &lt; B.</w:t>
      </w:r>
    </w:p>
    <w:p w14:paraId="4E1CB096" w14:textId="5B5A9AB5" w:rsidR="00AF67DA" w:rsidRDefault="00AF67DA" w:rsidP="00315C36">
      <w:pPr>
        <w:rPr>
          <w:rFonts w:ascii="Times New Roman" w:hAnsi="Times New Roman" w:cs="Times New Roman"/>
          <w:sz w:val="28"/>
          <w:szCs w:val="24"/>
        </w:rPr>
      </w:pPr>
      <w:r w:rsidRPr="004E1DB1">
        <w:rPr>
          <w:rFonts w:ascii="Times New Roman" w:hAnsi="Times New Roman" w:cs="Times New Roman"/>
          <w:sz w:val="28"/>
          <w:szCs w:val="24"/>
        </w:rPr>
        <w:t>Circuit Diagrams</w:t>
      </w:r>
      <w:r>
        <w:rPr>
          <w:rFonts w:ascii="Times New Roman" w:hAnsi="Times New Roman" w:cs="Times New Roman"/>
          <w:sz w:val="28"/>
          <w:szCs w:val="24"/>
        </w:rPr>
        <w:t xml:space="preserve">: -                              </w:t>
      </w:r>
      <w:r w:rsidR="00315C36">
        <w:rPr>
          <w:rFonts w:ascii="Times New Roman" w:hAnsi="Times New Roman" w:cs="Times New Roman"/>
          <w:sz w:val="28"/>
          <w:szCs w:val="24"/>
        </w:rPr>
        <w:t xml:space="preserve">     </w:t>
      </w:r>
      <w:r w:rsidRPr="004E1DB1">
        <w:rPr>
          <w:rFonts w:ascii="Times New Roman" w:hAnsi="Times New Roman" w:cs="Times New Roman"/>
          <w:sz w:val="28"/>
          <w:szCs w:val="24"/>
        </w:rPr>
        <w:t>Truth Tables</w:t>
      </w:r>
      <w:r>
        <w:rPr>
          <w:rFonts w:ascii="Times New Roman" w:hAnsi="Times New Roman" w:cs="Times New Roman"/>
          <w:sz w:val="28"/>
          <w:szCs w:val="24"/>
        </w:rPr>
        <w:t>: -</w:t>
      </w:r>
      <w:r w:rsidRPr="00AF67DA">
        <w:rPr>
          <w:noProof/>
        </w:rPr>
        <w:t xml:space="preserve"> </w:t>
      </w:r>
    </w:p>
    <w:p w14:paraId="2B1623F3" w14:textId="3ACBDD3D" w:rsidR="00315C36" w:rsidRDefault="00315C36" w:rsidP="00AF67DA">
      <w:pPr>
        <w:shd w:val="clear" w:color="auto" w:fill="FFFFFF"/>
        <w:spacing w:before="180" w:after="180" w:line="240" w:lineRule="auto"/>
        <w:rPr>
          <w:rFonts w:ascii="Times New Roman" w:eastAsia="Times New Roman" w:hAnsi="Times New Roman" w:cs="Times New Roman"/>
          <w:color w:val="000000" w:themeColor="text1"/>
          <w:sz w:val="32"/>
          <w:szCs w:val="32"/>
          <w:lang w:val="en-IN" w:eastAsia="en-IN" w:bidi="ar-SA"/>
        </w:rPr>
      </w:pPr>
      <w:r w:rsidRPr="00AF67DA">
        <w:rPr>
          <w:noProof/>
        </w:rPr>
        <w:drawing>
          <wp:anchor distT="0" distB="0" distL="114300" distR="114300" simplePos="0" relativeHeight="251664384" behindDoc="0" locked="0" layoutInCell="1" allowOverlap="1" wp14:anchorId="4BF1C004" wp14:editId="119875DB">
            <wp:simplePos x="0" y="0"/>
            <wp:positionH relativeFrom="margin">
              <wp:align>right</wp:align>
            </wp:positionH>
            <wp:positionV relativeFrom="margin">
              <wp:posOffset>2592705</wp:posOffset>
            </wp:positionV>
            <wp:extent cx="3667760" cy="2628900"/>
            <wp:effectExtent l="0" t="0" r="8890" b="0"/>
            <wp:wrapSquare wrapText="bothSides"/>
            <wp:docPr id="138020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07430" name=""/>
                    <pic:cNvPicPr/>
                  </pic:nvPicPr>
                  <pic:blipFill>
                    <a:blip r:embed="rId19">
                      <a:extLst>
                        <a:ext uri="{28A0092B-C50C-407E-A947-70E740481C1C}">
                          <a14:useLocalDpi xmlns:a14="http://schemas.microsoft.com/office/drawing/2010/main" val="0"/>
                        </a:ext>
                      </a:extLst>
                    </a:blip>
                    <a:stretch>
                      <a:fillRect/>
                    </a:stretch>
                  </pic:blipFill>
                  <pic:spPr>
                    <a:xfrm>
                      <a:off x="0" y="0"/>
                      <a:ext cx="3667760" cy="2628900"/>
                    </a:xfrm>
                    <a:prstGeom prst="rect">
                      <a:avLst/>
                    </a:prstGeom>
                  </pic:spPr>
                </pic:pic>
              </a:graphicData>
            </a:graphic>
            <wp14:sizeRelH relativeFrom="margin">
              <wp14:pctWidth>0</wp14:pctWidth>
            </wp14:sizeRelH>
            <wp14:sizeRelV relativeFrom="margin">
              <wp14:pctHeight>0</wp14:pctHeight>
            </wp14:sizeRelV>
          </wp:anchor>
        </w:drawing>
      </w:r>
      <w:r w:rsidR="00AF67DA" w:rsidRPr="00AF67DA">
        <w:rPr>
          <w:rFonts w:ascii="Times New Roman" w:eastAsia="Times New Roman" w:hAnsi="Times New Roman" w:cs="Times New Roman"/>
          <w:noProof/>
          <w:color w:val="000000" w:themeColor="text1"/>
          <w:sz w:val="32"/>
          <w:szCs w:val="32"/>
          <w:lang w:val="en-IN" w:eastAsia="en-IN" w:bidi="ar-SA"/>
        </w:rPr>
        <w:drawing>
          <wp:inline distT="0" distB="0" distL="0" distR="0" wp14:anchorId="66C71176" wp14:editId="221D8AF8">
            <wp:extent cx="2731079" cy="2613660"/>
            <wp:effectExtent l="0" t="0" r="0" b="0"/>
            <wp:docPr id="170361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12293" name=""/>
                    <pic:cNvPicPr/>
                  </pic:nvPicPr>
                  <pic:blipFill>
                    <a:blip r:embed="rId20"/>
                    <a:stretch>
                      <a:fillRect/>
                    </a:stretch>
                  </pic:blipFill>
                  <pic:spPr>
                    <a:xfrm>
                      <a:off x="0" y="0"/>
                      <a:ext cx="2735570" cy="2617958"/>
                    </a:xfrm>
                    <a:prstGeom prst="rect">
                      <a:avLst/>
                    </a:prstGeom>
                  </pic:spPr>
                </pic:pic>
              </a:graphicData>
            </a:graphic>
          </wp:inline>
        </w:drawing>
      </w:r>
      <w:r w:rsidR="00AF67DA">
        <w:rPr>
          <w:rFonts w:ascii="Times New Roman" w:eastAsia="Times New Roman" w:hAnsi="Times New Roman" w:cs="Times New Roman"/>
          <w:color w:val="000000" w:themeColor="text1"/>
          <w:sz w:val="32"/>
          <w:szCs w:val="32"/>
          <w:lang w:val="en-IN" w:eastAsia="en-IN" w:bidi="ar-SA"/>
        </w:rPr>
        <w:t xml:space="preserve">  </w:t>
      </w:r>
    </w:p>
    <w:p w14:paraId="41C1D3BD" w14:textId="537CF11D" w:rsidR="00315C36" w:rsidRDefault="00315C36" w:rsidP="00315C36">
      <w:pPr>
        <w:rPr>
          <w:rFonts w:ascii="Times New Roman" w:hAnsi="Times New Roman" w:cs="Times New Roman"/>
          <w:sz w:val="28"/>
          <w:szCs w:val="24"/>
        </w:rPr>
      </w:pPr>
      <w:r w:rsidRPr="00FE76F8">
        <w:rPr>
          <w:rFonts w:ascii="Times New Roman" w:hAnsi="Times New Roman" w:cs="Times New Roman"/>
          <w:sz w:val="28"/>
          <w:szCs w:val="24"/>
        </w:rPr>
        <w:t>Logic Equation</w:t>
      </w:r>
      <w:r>
        <w:rPr>
          <w:rFonts w:ascii="Times New Roman" w:hAnsi="Times New Roman" w:cs="Times New Roman"/>
          <w:sz w:val="28"/>
          <w:szCs w:val="24"/>
        </w:rPr>
        <w:t>s: -</w:t>
      </w:r>
    </w:p>
    <w:p w14:paraId="445C63A8" w14:textId="7B3ABC00" w:rsidR="00315C36" w:rsidRDefault="00EC5EEF" w:rsidP="00315C36">
      <w:pPr>
        <w:rPr>
          <w:rFonts w:ascii="Times New Roman" w:hAnsi="Times New Roman" w:cs="Times New Roman"/>
          <w:sz w:val="28"/>
          <w:szCs w:val="24"/>
        </w:rPr>
      </w:pPr>
      <w:r w:rsidRPr="00315C36">
        <w:rPr>
          <w:rFonts w:ascii="Times New Roman" w:hAnsi="Times New Roman" w:cs="Times New Roman"/>
          <w:noProof/>
          <w:sz w:val="28"/>
          <w:szCs w:val="24"/>
        </w:rPr>
        <w:drawing>
          <wp:anchor distT="0" distB="0" distL="114300" distR="114300" simplePos="0" relativeHeight="251667456" behindDoc="0" locked="0" layoutInCell="1" allowOverlap="1" wp14:anchorId="4D887749" wp14:editId="53DC2E4B">
            <wp:simplePos x="0" y="0"/>
            <wp:positionH relativeFrom="margin">
              <wp:posOffset>455295</wp:posOffset>
            </wp:positionH>
            <wp:positionV relativeFrom="margin">
              <wp:posOffset>5815330</wp:posOffset>
            </wp:positionV>
            <wp:extent cx="5492206" cy="1310640"/>
            <wp:effectExtent l="0" t="0" r="0" b="3810"/>
            <wp:wrapSquare wrapText="bothSides"/>
            <wp:docPr id="191947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77473" name=""/>
                    <pic:cNvPicPr/>
                  </pic:nvPicPr>
                  <pic:blipFill rotWithShape="1">
                    <a:blip r:embed="rId21">
                      <a:extLst>
                        <a:ext uri="{28A0092B-C50C-407E-A947-70E740481C1C}">
                          <a14:useLocalDpi xmlns:a14="http://schemas.microsoft.com/office/drawing/2010/main" val="0"/>
                        </a:ext>
                      </a:extLst>
                    </a:blip>
                    <a:srcRect l="3686" t="13223" r="9809" b="7434"/>
                    <a:stretch>
                      <a:fillRect/>
                    </a:stretch>
                  </pic:blipFill>
                  <pic:spPr bwMode="auto">
                    <a:xfrm>
                      <a:off x="0" y="0"/>
                      <a:ext cx="5492206" cy="1310640"/>
                    </a:xfrm>
                    <a:prstGeom prst="rect">
                      <a:avLst/>
                    </a:prstGeom>
                    <a:ln>
                      <a:noFill/>
                    </a:ln>
                    <a:extLst>
                      <a:ext uri="{53640926-AAD7-44D8-BBD7-CCE9431645EC}">
                        <a14:shadowObscured xmlns:a14="http://schemas.microsoft.com/office/drawing/2010/main"/>
                      </a:ext>
                    </a:extLst>
                  </pic:spPr>
                </pic:pic>
              </a:graphicData>
            </a:graphic>
          </wp:anchor>
        </w:drawing>
      </w:r>
    </w:p>
    <w:p w14:paraId="2DF3527A" w14:textId="3BFACDA1" w:rsidR="00315C36" w:rsidRDefault="00315C36" w:rsidP="00315C36">
      <w:pPr>
        <w:rPr>
          <w:rFonts w:ascii="Times New Roman" w:hAnsi="Times New Roman" w:cs="Times New Roman"/>
          <w:sz w:val="28"/>
          <w:szCs w:val="24"/>
        </w:rPr>
      </w:pPr>
    </w:p>
    <w:p w14:paraId="5631171F" w14:textId="77777777" w:rsidR="00E45089" w:rsidRDefault="00E45089" w:rsidP="00315C36">
      <w:pPr>
        <w:pStyle w:val="ListParagraph"/>
        <w:ind w:left="0" w:firstLine="0"/>
        <w:rPr>
          <w:sz w:val="24"/>
          <w:szCs w:val="22"/>
          <w:lang w:val="en-IN"/>
        </w:rPr>
      </w:pPr>
    </w:p>
    <w:p w14:paraId="2D5ECF7F" w14:textId="1FAE21FD" w:rsidR="00AB3AE5" w:rsidRDefault="00AB3AE5" w:rsidP="00315C36">
      <w:pPr>
        <w:pStyle w:val="ListParagraph"/>
        <w:ind w:left="0" w:firstLine="0"/>
        <w:rPr>
          <w:sz w:val="24"/>
          <w:szCs w:val="22"/>
          <w:lang w:val="en-IN"/>
        </w:rPr>
      </w:pPr>
    </w:p>
    <w:p w14:paraId="35D587B3" w14:textId="77777777" w:rsidR="00AB3AE5" w:rsidRDefault="00AB3AE5" w:rsidP="00315C36">
      <w:pPr>
        <w:pStyle w:val="ListParagraph"/>
        <w:ind w:left="0" w:firstLine="0"/>
        <w:rPr>
          <w:sz w:val="24"/>
          <w:szCs w:val="22"/>
          <w:lang w:val="en-IN"/>
        </w:rPr>
      </w:pPr>
    </w:p>
    <w:p w14:paraId="3D755DA6" w14:textId="77777777" w:rsidR="00EC5EEF" w:rsidRDefault="00EC5EEF" w:rsidP="00315C36">
      <w:pPr>
        <w:pStyle w:val="ListParagraph"/>
        <w:ind w:left="0" w:firstLine="0"/>
        <w:rPr>
          <w:sz w:val="24"/>
          <w:szCs w:val="22"/>
          <w:lang w:val="en-IN"/>
        </w:rPr>
      </w:pPr>
    </w:p>
    <w:p w14:paraId="59FB8214" w14:textId="77777777" w:rsidR="00EC5EEF" w:rsidRDefault="00EC5EEF" w:rsidP="00315C36">
      <w:pPr>
        <w:pStyle w:val="ListParagraph"/>
        <w:ind w:left="0" w:firstLine="0"/>
        <w:rPr>
          <w:sz w:val="24"/>
          <w:szCs w:val="22"/>
          <w:lang w:val="en-IN"/>
        </w:rPr>
      </w:pPr>
    </w:p>
    <w:p w14:paraId="20DFDD6D" w14:textId="77777777" w:rsidR="00EC5EEF" w:rsidRDefault="00EC5EEF" w:rsidP="00315C36">
      <w:pPr>
        <w:pStyle w:val="ListParagraph"/>
        <w:ind w:left="0" w:firstLine="0"/>
        <w:rPr>
          <w:sz w:val="24"/>
          <w:szCs w:val="22"/>
          <w:lang w:val="en-IN"/>
        </w:rPr>
      </w:pPr>
    </w:p>
    <w:p w14:paraId="4004505D" w14:textId="77777777" w:rsidR="00EC5EEF" w:rsidRDefault="00EC5EEF" w:rsidP="00315C36">
      <w:pPr>
        <w:pStyle w:val="ListParagraph"/>
        <w:ind w:left="0" w:firstLine="0"/>
        <w:rPr>
          <w:sz w:val="24"/>
          <w:szCs w:val="22"/>
          <w:lang w:val="en-IN"/>
        </w:rPr>
      </w:pPr>
    </w:p>
    <w:p w14:paraId="0FA466C0" w14:textId="77777777" w:rsidR="00EC5EEF" w:rsidRDefault="00EC5EEF" w:rsidP="00315C36">
      <w:pPr>
        <w:pStyle w:val="ListParagraph"/>
        <w:ind w:left="0" w:firstLine="0"/>
        <w:rPr>
          <w:sz w:val="24"/>
          <w:szCs w:val="22"/>
          <w:lang w:val="en-IN"/>
        </w:rPr>
      </w:pPr>
    </w:p>
    <w:p w14:paraId="62171DE6" w14:textId="77777777" w:rsidR="00EC5EEF" w:rsidRDefault="00EC5EEF" w:rsidP="00315C36">
      <w:pPr>
        <w:pStyle w:val="ListParagraph"/>
        <w:ind w:left="0" w:firstLine="0"/>
        <w:rPr>
          <w:sz w:val="24"/>
          <w:szCs w:val="22"/>
          <w:lang w:val="en-IN"/>
        </w:rPr>
      </w:pPr>
    </w:p>
    <w:p w14:paraId="3A3E66B0" w14:textId="77777777" w:rsidR="00EC5EEF" w:rsidRDefault="00EC5EEF" w:rsidP="00315C36">
      <w:pPr>
        <w:pStyle w:val="ListParagraph"/>
        <w:ind w:left="0" w:firstLine="0"/>
        <w:rPr>
          <w:sz w:val="24"/>
          <w:szCs w:val="22"/>
          <w:lang w:val="en-IN"/>
        </w:rPr>
      </w:pPr>
    </w:p>
    <w:p w14:paraId="0C417D54" w14:textId="77777777" w:rsidR="00EC5EEF" w:rsidRDefault="00EC5EEF" w:rsidP="00315C36">
      <w:pPr>
        <w:pStyle w:val="ListParagraph"/>
        <w:ind w:left="0" w:firstLine="0"/>
        <w:rPr>
          <w:sz w:val="24"/>
          <w:szCs w:val="22"/>
          <w:lang w:val="en-IN"/>
        </w:rPr>
      </w:pPr>
    </w:p>
    <w:p w14:paraId="13DD38A7" w14:textId="77777777" w:rsidR="00315C36" w:rsidRDefault="00315C36" w:rsidP="00315C36">
      <w:pPr>
        <w:rPr>
          <w:rFonts w:ascii="Times New Roman" w:hAnsi="Times New Roman" w:cs="Times New Roman"/>
          <w:sz w:val="28"/>
          <w:szCs w:val="24"/>
        </w:rPr>
      </w:pPr>
      <w:r w:rsidRPr="00FE76F8">
        <w:rPr>
          <w:rFonts w:ascii="Times New Roman" w:hAnsi="Times New Roman" w:cs="Times New Roman"/>
          <w:sz w:val="28"/>
          <w:szCs w:val="24"/>
        </w:rPr>
        <w:t>Screenshots Of Layouts</w:t>
      </w:r>
      <w:r>
        <w:rPr>
          <w:rFonts w:ascii="Times New Roman" w:hAnsi="Times New Roman" w:cs="Times New Roman"/>
          <w:sz w:val="28"/>
          <w:szCs w:val="24"/>
        </w:rPr>
        <w:t xml:space="preserve">: - </w:t>
      </w:r>
    </w:p>
    <w:p w14:paraId="5B1C9977" w14:textId="751BB5B8" w:rsidR="00192F60" w:rsidRDefault="00642B18" w:rsidP="00315C36">
      <w:pPr>
        <w:rPr>
          <w:rFonts w:ascii="Times New Roman" w:hAnsi="Times New Roman" w:cs="Times New Roman"/>
          <w:sz w:val="28"/>
          <w:szCs w:val="24"/>
        </w:rPr>
      </w:pPr>
      <w:r w:rsidRPr="00642B18">
        <w:rPr>
          <w:rFonts w:ascii="Times New Roman" w:hAnsi="Times New Roman" w:cs="Times New Roman"/>
          <w:sz w:val="28"/>
          <w:szCs w:val="24"/>
        </w:rPr>
        <w:drawing>
          <wp:anchor distT="0" distB="0" distL="114300" distR="114300" simplePos="0" relativeHeight="251675648" behindDoc="0" locked="0" layoutInCell="1" allowOverlap="1" wp14:anchorId="5E6E9342" wp14:editId="34A0797C">
            <wp:simplePos x="0" y="0"/>
            <wp:positionH relativeFrom="margin">
              <wp:posOffset>204470</wp:posOffset>
            </wp:positionH>
            <wp:positionV relativeFrom="margin">
              <wp:posOffset>1185545</wp:posOffset>
            </wp:positionV>
            <wp:extent cx="5962086" cy="2834640"/>
            <wp:effectExtent l="0" t="0" r="635" b="3810"/>
            <wp:wrapSquare wrapText="bothSides"/>
            <wp:docPr id="84510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813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086" cy="2834640"/>
                    </a:xfrm>
                    <a:prstGeom prst="rect">
                      <a:avLst/>
                    </a:prstGeom>
                  </pic:spPr>
                </pic:pic>
              </a:graphicData>
            </a:graphic>
          </wp:anchor>
        </w:drawing>
      </w:r>
    </w:p>
    <w:p w14:paraId="674DE014" w14:textId="77777777" w:rsidR="00192F60" w:rsidRDefault="00192F60" w:rsidP="00315C36">
      <w:pPr>
        <w:rPr>
          <w:rFonts w:ascii="Times New Roman" w:hAnsi="Times New Roman" w:cs="Times New Roman"/>
          <w:sz w:val="28"/>
          <w:szCs w:val="24"/>
        </w:rPr>
      </w:pPr>
    </w:p>
    <w:p w14:paraId="71EC34EC" w14:textId="50D421A6" w:rsidR="00EC5EEF" w:rsidRDefault="00EC5EEF" w:rsidP="00315C36">
      <w:pPr>
        <w:rPr>
          <w:rFonts w:ascii="Times New Roman" w:hAnsi="Times New Roman" w:cs="Times New Roman"/>
          <w:sz w:val="28"/>
          <w:szCs w:val="24"/>
        </w:rPr>
      </w:pPr>
    </w:p>
    <w:p w14:paraId="49A5EEBA" w14:textId="77777777" w:rsidR="00EC5EEF" w:rsidRDefault="00EC5EEF" w:rsidP="00315C36">
      <w:pPr>
        <w:rPr>
          <w:rFonts w:ascii="Times New Roman" w:hAnsi="Times New Roman" w:cs="Times New Roman"/>
          <w:sz w:val="28"/>
          <w:szCs w:val="24"/>
        </w:rPr>
      </w:pPr>
    </w:p>
    <w:p w14:paraId="6D162163" w14:textId="68C56C9A" w:rsidR="00EC5EEF" w:rsidRDefault="00EC5EEF" w:rsidP="00315C36">
      <w:pPr>
        <w:rPr>
          <w:rFonts w:ascii="Times New Roman" w:hAnsi="Times New Roman" w:cs="Times New Roman"/>
          <w:sz w:val="28"/>
          <w:szCs w:val="24"/>
        </w:rPr>
      </w:pPr>
    </w:p>
    <w:p w14:paraId="310A31DF" w14:textId="77777777" w:rsidR="00EC5EEF" w:rsidRDefault="00EC5EEF" w:rsidP="00315C36">
      <w:pPr>
        <w:rPr>
          <w:rFonts w:ascii="Times New Roman" w:hAnsi="Times New Roman" w:cs="Times New Roman"/>
          <w:sz w:val="28"/>
          <w:szCs w:val="24"/>
        </w:rPr>
      </w:pPr>
    </w:p>
    <w:p w14:paraId="6BCF3191" w14:textId="77777777" w:rsidR="00EC5EEF" w:rsidRDefault="00EC5EEF" w:rsidP="00315C36">
      <w:pPr>
        <w:rPr>
          <w:rFonts w:ascii="Times New Roman" w:hAnsi="Times New Roman" w:cs="Times New Roman"/>
          <w:sz w:val="28"/>
          <w:szCs w:val="24"/>
        </w:rPr>
      </w:pPr>
    </w:p>
    <w:p w14:paraId="4A14968E" w14:textId="77777777" w:rsidR="00EC5EEF" w:rsidRDefault="00EC5EEF" w:rsidP="00315C36">
      <w:pPr>
        <w:rPr>
          <w:rFonts w:ascii="Times New Roman" w:hAnsi="Times New Roman" w:cs="Times New Roman"/>
          <w:sz w:val="28"/>
          <w:szCs w:val="24"/>
        </w:rPr>
      </w:pPr>
    </w:p>
    <w:p w14:paraId="4DAD11A4" w14:textId="77777777" w:rsidR="00EC5EEF" w:rsidRDefault="00EC5EEF" w:rsidP="00315C36">
      <w:pPr>
        <w:rPr>
          <w:rFonts w:ascii="Times New Roman" w:hAnsi="Times New Roman" w:cs="Times New Roman"/>
          <w:sz w:val="28"/>
          <w:szCs w:val="24"/>
        </w:rPr>
      </w:pPr>
    </w:p>
    <w:p w14:paraId="77F6A52B" w14:textId="77777777" w:rsidR="00EC5EEF" w:rsidRDefault="00EC5EEF" w:rsidP="00315C36">
      <w:pPr>
        <w:rPr>
          <w:rFonts w:ascii="Times New Roman" w:hAnsi="Times New Roman" w:cs="Times New Roman"/>
          <w:sz w:val="28"/>
          <w:szCs w:val="24"/>
        </w:rPr>
      </w:pPr>
    </w:p>
    <w:p w14:paraId="36B4B366" w14:textId="5EAF53E3" w:rsidR="00EC5EEF" w:rsidRDefault="00642B18" w:rsidP="00315C36">
      <w:pPr>
        <w:rPr>
          <w:rFonts w:ascii="Times New Roman" w:hAnsi="Times New Roman" w:cs="Times New Roman"/>
          <w:sz w:val="28"/>
          <w:szCs w:val="24"/>
        </w:rPr>
      </w:pPr>
      <w:r w:rsidRPr="00642B18">
        <w:rPr>
          <w:rFonts w:ascii="Times New Roman" w:hAnsi="Times New Roman" w:cs="Times New Roman"/>
          <w:sz w:val="28"/>
          <w:szCs w:val="24"/>
        </w:rPr>
        <w:drawing>
          <wp:anchor distT="0" distB="0" distL="114300" distR="114300" simplePos="0" relativeHeight="251676672" behindDoc="0" locked="0" layoutInCell="1" allowOverlap="1" wp14:anchorId="1106E3AB" wp14:editId="32E2749D">
            <wp:simplePos x="0" y="0"/>
            <wp:positionH relativeFrom="margin">
              <wp:align>center</wp:align>
            </wp:positionH>
            <wp:positionV relativeFrom="margin">
              <wp:posOffset>4878705</wp:posOffset>
            </wp:positionV>
            <wp:extent cx="5778500" cy="2910840"/>
            <wp:effectExtent l="0" t="0" r="0" b="3810"/>
            <wp:wrapSquare wrapText="bothSides"/>
            <wp:docPr id="157580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0109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8500" cy="2910840"/>
                    </a:xfrm>
                    <a:prstGeom prst="rect">
                      <a:avLst/>
                    </a:prstGeom>
                  </pic:spPr>
                </pic:pic>
              </a:graphicData>
            </a:graphic>
            <wp14:sizeRelH relativeFrom="margin">
              <wp14:pctWidth>0</wp14:pctWidth>
            </wp14:sizeRelH>
            <wp14:sizeRelV relativeFrom="margin">
              <wp14:pctHeight>0</wp14:pctHeight>
            </wp14:sizeRelV>
          </wp:anchor>
        </w:drawing>
      </w:r>
    </w:p>
    <w:p w14:paraId="091F3784" w14:textId="0CBA35D1" w:rsidR="00EC5EEF" w:rsidRDefault="00EC5EEF" w:rsidP="00315C36">
      <w:pPr>
        <w:rPr>
          <w:rFonts w:ascii="Times New Roman" w:hAnsi="Times New Roman" w:cs="Times New Roman"/>
          <w:sz w:val="28"/>
          <w:szCs w:val="24"/>
        </w:rPr>
      </w:pPr>
    </w:p>
    <w:p w14:paraId="06350C8B" w14:textId="77777777" w:rsidR="00EC5EEF" w:rsidRDefault="00EC5EEF" w:rsidP="00315C36">
      <w:pPr>
        <w:rPr>
          <w:rFonts w:ascii="Times New Roman" w:hAnsi="Times New Roman" w:cs="Times New Roman"/>
          <w:sz w:val="28"/>
          <w:szCs w:val="24"/>
        </w:rPr>
      </w:pPr>
    </w:p>
    <w:p w14:paraId="6C6E4A54" w14:textId="01CCDC9F" w:rsidR="00EC5EEF" w:rsidRDefault="00EC5EEF" w:rsidP="00315C36">
      <w:pPr>
        <w:rPr>
          <w:rFonts w:ascii="Times New Roman" w:hAnsi="Times New Roman" w:cs="Times New Roman"/>
          <w:sz w:val="28"/>
          <w:szCs w:val="24"/>
        </w:rPr>
      </w:pPr>
    </w:p>
    <w:p w14:paraId="00C78C80" w14:textId="77777777" w:rsidR="00EC5EEF" w:rsidRDefault="00EC5EEF" w:rsidP="00315C36">
      <w:pPr>
        <w:rPr>
          <w:rFonts w:ascii="Times New Roman" w:hAnsi="Times New Roman" w:cs="Times New Roman"/>
          <w:sz w:val="28"/>
          <w:szCs w:val="24"/>
        </w:rPr>
      </w:pPr>
    </w:p>
    <w:p w14:paraId="134D1BF9" w14:textId="102771E8" w:rsidR="00EC5EEF" w:rsidRDefault="00EC5EEF" w:rsidP="00315C36">
      <w:pPr>
        <w:rPr>
          <w:rFonts w:ascii="Times New Roman" w:hAnsi="Times New Roman" w:cs="Times New Roman"/>
          <w:sz w:val="28"/>
          <w:szCs w:val="24"/>
        </w:rPr>
      </w:pPr>
    </w:p>
    <w:p w14:paraId="22370635" w14:textId="77777777" w:rsidR="00EC5EEF" w:rsidRDefault="00EC5EEF" w:rsidP="00315C36">
      <w:pPr>
        <w:rPr>
          <w:rFonts w:ascii="Times New Roman" w:hAnsi="Times New Roman" w:cs="Times New Roman"/>
          <w:sz w:val="28"/>
          <w:szCs w:val="24"/>
        </w:rPr>
      </w:pPr>
    </w:p>
    <w:p w14:paraId="7A725CB7" w14:textId="77777777" w:rsidR="00EC5EEF" w:rsidRDefault="00EC5EEF" w:rsidP="00315C36">
      <w:pPr>
        <w:rPr>
          <w:rFonts w:ascii="Times New Roman" w:hAnsi="Times New Roman" w:cs="Times New Roman"/>
          <w:sz w:val="28"/>
          <w:szCs w:val="24"/>
        </w:rPr>
      </w:pPr>
    </w:p>
    <w:p w14:paraId="2F620A1D" w14:textId="77777777" w:rsidR="00EC5EEF" w:rsidRDefault="00EC5EEF" w:rsidP="00315C36">
      <w:pPr>
        <w:rPr>
          <w:rFonts w:ascii="Times New Roman" w:hAnsi="Times New Roman" w:cs="Times New Roman"/>
          <w:sz w:val="28"/>
          <w:szCs w:val="24"/>
        </w:rPr>
      </w:pPr>
    </w:p>
    <w:p w14:paraId="06B8345B" w14:textId="77777777" w:rsidR="00EC5EEF" w:rsidRDefault="00EC5EEF" w:rsidP="00315C36">
      <w:pPr>
        <w:rPr>
          <w:rFonts w:ascii="Times New Roman" w:hAnsi="Times New Roman" w:cs="Times New Roman"/>
          <w:sz w:val="28"/>
          <w:szCs w:val="24"/>
        </w:rPr>
      </w:pPr>
    </w:p>
    <w:p w14:paraId="6DF705E1" w14:textId="77777777" w:rsidR="00EC5EEF" w:rsidRDefault="00EC5EEF" w:rsidP="00315C36">
      <w:pPr>
        <w:rPr>
          <w:rFonts w:ascii="Times New Roman" w:hAnsi="Times New Roman" w:cs="Times New Roman"/>
          <w:sz w:val="28"/>
          <w:szCs w:val="24"/>
        </w:rPr>
      </w:pPr>
    </w:p>
    <w:p w14:paraId="5756E0FE" w14:textId="77777777" w:rsidR="00EC5EEF" w:rsidRDefault="00EC5EEF" w:rsidP="00315C36">
      <w:pPr>
        <w:rPr>
          <w:rFonts w:ascii="Times New Roman" w:hAnsi="Times New Roman" w:cs="Times New Roman"/>
          <w:sz w:val="28"/>
          <w:szCs w:val="24"/>
        </w:rPr>
      </w:pPr>
    </w:p>
    <w:p w14:paraId="65D2FED0" w14:textId="77777777" w:rsidR="00EC5EEF" w:rsidRDefault="00EC5EEF" w:rsidP="00315C36">
      <w:pPr>
        <w:rPr>
          <w:rFonts w:ascii="Times New Roman" w:hAnsi="Times New Roman" w:cs="Times New Roman"/>
          <w:sz w:val="28"/>
          <w:szCs w:val="24"/>
        </w:rPr>
      </w:pPr>
    </w:p>
    <w:p w14:paraId="3EA84D57" w14:textId="77777777" w:rsidR="00EC5EEF" w:rsidRDefault="00EC5EEF" w:rsidP="00315C36">
      <w:pPr>
        <w:rPr>
          <w:rFonts w:ascii="Times New Roman" w:hAnsi="Times New Roman" w:cs="Times New Roman"/>
          <w:sz w:val="28"/>
          <w:szCs w:val="24"/>
        </w:rPr>
      </w:pPr>
    </w:p>
    <w:p w14:paraId="3E9A17B5" w14:textId="77777777" w:rsidR="00EC5EEF" w:rsidRDefault="00EC5EEF" w:rsidP="00315C36">
      <w:pPr>
        <w:rPr>
          <w:rFonts w:ascii="Times New Roman" w:hAnsi="Times New Roman" w:cs="Times New Roman"/>
          <w:sz w:val="28"/>
          <w:szCs w:val="24"/>
        </w:rPr>
      </w:pPr>
    </w:p>
    <w:p w14:paraId="784AE32B" w14:textId="77777777" w:rsidR="00315C36" w:rsidRPr="00315C36" w:rsidRDefault="00315C36" w:rsidP="00315C36">
      <w:pPr>
        <w:numPr>
          <w:ilvl w:val="0"/>
          <w:numId w:val="21"/>
        </w:numPr>
        <w:shd w:val="clear" w:color="auto" w:fill="FFFFFF"/>
        <w:spacing w:before="180" w:after="180" w:line="240" w:lineRule="auto"/>
        <w:rPr>
          <w:rFonts w:ascii="Times New Roman" w:eastAsia="Times New Roman" w:hAnsi="Times New Roman" w:cs="Times New Roman"/>
          <w:color w:val="000000" w:themeColor="text1"/>
          <w:sz w:val="32"/>
          <w:szCs w:val="32"/>
          <w:lang w:val="en-IN" w:eastAsia="en-IN" w:bidi="ar-SA"/>
        </w:rPr>
      </w:pPr>
      <w:r w:rsidRPr="00315C36">
        <w:rPr>
          <w:rFonts w:ascii="Times New Roman" w:eastAsia="Times New Roman" w:hAnsi="Times New Roman" w:cs="Times New Roman"/>
          <w:color w:val="000000" w:themeColor="text1"/>
          <w:sz w:val="32"/>
          <w:szCs w:val="32"/>
          <w:lang w:val="en-IN" w:eastAsia="en-IN" w:bidi="ar-SA"/>
        </w:rPr>
        <w:t>4-bit Serial-In Serial-Out (SISO) Register</w:t>
      </w:r>
    </w:p>
    <w:p w14:paraId="28D31538" w14:textId="2CA6C554" w:rsidR="00315C36" w:rsidRDefault="00315C36" w:rsidP="00AB3AE5">
      <w:pPr>
        <w:pStyle w:val="ListParagraph"/>
        <w:ind w:left="0" w:firstLine="0"/>
        <w:rPr>
          <w:sz w:val="28"/>
          <w:szCs w:val="24"/>
        </w:rPr>
      </w:pPr>
      <w:r w:rsidRPr="00315C36">
        <w:rPr>
          <w:sz w:val="28"/>
          <w:szCs w:val="24"/>
        </w:rPr>
        <w:t>The term “SISO” stands for “Serial-In Serial-Out”.  The SISO shift register circuit accepts serial data on its input pin and shifts it out serially on its output pin. The number of bits that can be shifted out before the next bit arrives depends on the speed of the clock signal that controls the operation of the shift register. This type of shift register can be used as a buffer between two asynchronous devices that communicate with each other using signals with different frequencies or phases.</w:t>
      </w:r>
    </w:p>
    <w:p w14:paraId="7FD43BE4" w14:textId="63249622" w:rsidR="00315C36" w:rsidRDefault="00315C36" w:rsidP="00315C36">
      <w:pPr>
        <w:rPr>
          <w:rFonts w:ascii="Times New Roman" w:hAnsi="Times New Roman" w:cs="Times New Roman"/>
          <w:sz w:val="28"/>
          <w:szCs w:val="24"/>
        </w:rPr>
      </w:pPr>
      <w:r w:rsidRPr="004E1DB1">
        <w:rPr>
          <w:rFonts w:ascii="Times New Roman" w:hAnsi="Times New Roman" w:cs="Times New Roman"/>
          <w:sz w:val="28"/>
          <w:szCs w:val="24"/>
        </w:rPr>
        <w:t>Circuit Diagrams</w:t>
      </w:r>
      <w:r>
        <w:rPr>
          <w:rFonts w:ascii="Times New Roman" w:hAnsi="Times New Roman" w:cs="Times New Roman"/>
          <w:sz w:val="28"/>
          <w:szCs w:val="24"/>
        </w:rPr>
        <w:t xml:space="preserve">: </w:t>
      </w:r>
      <w:r w:rsidR="00192F60">
        <w:rPr>
          <w:rFonts w:ascii="Times New Roman" w:hAnsi="Times New Roman" w:cs="Times New Roman"/>
          <w:sz w:val="28"/>
          <w:szCs w:val="24"/>
        </w:rPr>
        <w:t>-</w:t>
      </w:r>
    </w:p>
    <w:p w14:paraId="4A848ADB" w14:textId="747330AD" w:rsidR="00315C36" w:rsidRPr="00315C36" w:rsidRDefault="00EC5EEF" w:rsidP="00315C36">
      <w:pPr>
        <w:pStyle w:val="ListParagraph"/>
        <w:ind w:left="360" w:firstLine="0"/>
        <w:rPr>
          <w:sz w:val="28"/>
          <w:szCs w:val="24"/>
        </w:rPr>
      </w:pPr>
      <w:r w:rsidRPr="00192F60">
        <w:rPr>
          <w:noProof/>
          <w:sz w:val="28"/>
          <w:szCs w:val="24"/>
        </w:rPr>
        <w:drawing>
          <wp:anchor distT="0" distB="0" distL="114300" distR="114300" simplePos="0" relativeHeight="251668480" behindDoc="0" locked="0" layoutInCell="1" allowOverlap="1" wp14:anchorId="30241C80" wp14:editId="046799C2">
            <wp:simplePos x="0" y="0"/>
            <wp:positionH relativeFrom="margin">
              <wp:align>right</wp:align>
            </wp:positionH>
            <wp:positionV relativeFrom="margin">
              <wp:posOffset>3208655</wp:posOffset>
            </wp:positionV>
            <wp:extent cx="6645910" cy="1979295"/>
            <wp:effectExtent l="0" t="0" r="2540" b="1905"/>
            <wp:wrapSquare wrapText="bothSides"/>
            <wp:docPr id="57287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2126"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979295"/>
                    </a:xfrm>
                    <a:prstGeom prst="rect">
                      <a:avLst/>
                    </a:prstGeom>
                  </pic:spPr>
                </pic:pic>
              </a:graphicData>
            </a:graphic>
          </wp:anchor>
        </w:drawing>
      </w:r>
    </w:p>
    <w:p w14:paraId="1E7DF597" w14:textId="1DE22A0D" w:rsidR="00E45089" w:rsidRDefault="00E45089" w:rsidP="00E45089">
      <w:pPr>
        <w:pStyle w:val="ListParagraph"/>
        <w:ind w:left="360" w:firstLine="0"/>
        <w:rPr>
          <w:sz w:val="24"/>
          <w:szCs w:val="22"/>
          <w:lang w:val="en-IN"/>
        </w:rPr>
      </w:pPr>
    </w:p>
    <w:p w14:paraId="73971CB9" w14:textId="29925245" w:rsidR="00E45089" w:rsidRDefault="00EC5EEF" w:rsidP="00E45089">
      <w:pPr>
        <w:pStyle w:val="ListParagraph"/>
        <w:ind w:left="360" w:firstLine="0"/>
        <w:rPr>
          <w:sz w:val="24"/>
          <w:szCs w:val="22"/>
          <w:lang w:val="en-IN"/>
        </w:rPr>
      </w:pPr>
      <w:r w:rsidRPr="00192F60">
        <w:rPr>
          <w:noProof/>
          <w:sz w:val="24"/>
          <w:szCs w:val="22"/>
          <w:lang w:val="en-IN"/>
        </w:rPr>
        <w:drawing>
          <wp:anchor distT="0" distB="0" distL="114300" distR="114300" simplePos="0" relativeHeight="251669504" behindDoc="0" locked="0" layoutInCell="1" allowOverlap="1" wp14:anchorId="4E766EDD" wp14:editId="6D6AEE77">
            <wp:simplePos x="0" y="0"/>
            <wp:positionH relativeFrom="margin">
              <wp:align>right</wp:align>
            </wp:positionH>
            <wp:positionV relativeFrom="margin">
              <wp:posOffset>5959475</wp:posOffset>
            </wp:positionV>
            <wp:extent cx="6645910" cy="2613660"/>
            <wp:effectExtent l="0" t="0" r="2540" b="0"/>
            <wp:wrapSquare wrapText="bothSides"/>
            <wp:docPr id="177719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97918"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613660"/>
                    </a:xfrm>
                    <a:prstGeom prst="rect">
                      <a:avLst/>
                    </a:prstGeom>
                  </pic:spPr>
                </pic:pic>
              </a:graphicData>
            </a:graphic>
          </wp:anchor>
        </w:drawing>
      </w:r>
    </w:p>
    <w:p w14:paraId="385E6E19" w14:textId="7FB3F505" w:rsidR="00E45089" w:rsidRDefault="00E45089" w:rsidP="00E45089">
      <w:pPr>
        <w:pStyle w:val="ListParagraph"/>
        <w:ind w:left="360" w:firstLine="0"/>
        <w:rPr>
          <w:sz w:val="24"/>
          <w:szCs w:val="22"/>
          <w:lang w:val="en-IN"/>
        </w:rPr>
      </w:pPr>
    </w:p>
    <w:p w14:paraId="71ABEAB5" w14:textId="4D0A9210" w:rsidR="00E45089" w:rsidRDefault="00E45089" w:rsidP="00E45089">
      <w:pPr>
        <w:pStyle w:val="ListParagraph"/>
        <w:ind w:left="360" w:firstLine="0"/>
        <w:rPr>
          <w:sz w:val="24"/>
          <w:szCs w:val="22"/>
          <w:lang w:val="en-IN"/>
        </w:rPr>
      </w:pPr>
    </w:p>
    <w:p w14:paraId="2B9D8DE6" w14:textId="111BC00B" w:rsidR="00E45089" w:rsidRDefault="00E45089" w:rsidP="00E45089">
      <w:pPr>
        <w:pStyle w:val="ListParagraph"/>
        <w:ind w:left="360" w:firstLine="0"/>
        <w:rPr>
          <w:sz w:val="24"/>
          <w:szCs w:val="22"/>
          <w:lang w:val="en-IN"/>
        </w:rPr>
      </w:pPr>
    </w:p>
    <w:p w14:paraId="40A9BE32" w14:textId="77777777" w:rsidR="00E45089" w:rsidRDefault="00E45089" w:rsidP="00E45089">
      <w:pPr>
        <w:pStyle w:val="ListParagraph"/>
        <w:ind w:left="360" w:firstLine="0"/>
        <w:rPr>
          <w:sz w:val="24"/>
          <w:szCs w:val="22"/>
          <w:lang w:val="en-IN"/>
        </w:rPr>
      </w:pPr>
    </w:p>
    <w:p w14:paraId="4F7A591F" w14:textId="2FD4AE76" w:rsidR="00E45089" w:rsidRDefault="00E45089" w:rsidP="00E45089">
      <w:pPr>
        <w:pStyle w:val="ListParagraph"/>
        <w:ind w:left="360" w:firstLine="0"/>
        <w:rPr>
          <w:sz w:val="24"/>
          <w:szCs w:val="22"/>
          <w:lang w:val="en-IN"/>
        </w:rPr>
      </w:pPr>
    </w:p>
    <w:p w14:paraId="2A80C154" w14:textId="487F2832" w:rsidR="00E45089" w:rsidRDefault="00192F60" w:rsidP="00E45089">
      <w:pPr>
        <w:pStyle w:val="ListParagraph"/>
        <w:ind w:left="360" w:firstLine="0"/>
        <w:rPr>
          <w:sz w:val="24"/>
          <w:szCs w:val="22"/>
          <w:lang w:val="en-IN"/>
        </w:rPr>
      </w:pPr>
      <w:r w:rsidRPr="00192F60">
        <w:rPr>
          <w:noProof/>
          <w:sz w:val="24"/>
          <w:szCs w:val="22"/>
          <w:lang w:val="en-IN"/>
        </w:rPr>
        <w:drawing>
          <wp:anchor distT="0" distB="0" distL="114300" distR="114300" simplePos="0" relativeHeight="251670528" behindDoc="0" locked="0" layoutInCell="1" allowOverlap="1" wp14:anchorId="1A24D5EC" wp14:editId="0BC91ECC">
            <wp:simplePos x="0" y="0"/>
            <wp:positionH relativeFrom="margin">
              <wp:posOffset>450850</wp:posOffset>
            </wp:positionH>
            <wp:positionV relativeFrom="margin">
              <wp:posOffset>1012190</wp:posOffset>
            </wp:positionV>
            <wp:extent cx="5317799" cy="3337560"/>
            <wp:effectExtent l="0" t="0" r="0" b="0"/>
            <wp:wrapSquare wrapText="bothSides"/>
            <wp:docPr id="68755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4862" name=""/>
                    <pic:cNvPicPr/>
                  </pic:nvPicPr>
                  <pic:blipFill rotWithShape="1">
                    <a:blip r:embed="rId26">
                      <a:extLst>
                        <a:ext uri="{28A0092B-C50C-407E-A947-70E740481C1C}">
                          <a14:useLocalDpi xmlns:a14="http://schemas.microsoft.com/office/drawing/2010/main" val="0"/>
                        </a:ext>
                      </a:extLst>
                    </a:blip>
                    <a:srcRect l="1838" t="3419" r="6500" b="2957"/>
                    <a:stretch>
                      <a:fillRect/>
                    </a:stretch>
                  </pic:blipFill>
                  <pic:spPr bwMode="auto">
                    <a:xfrm>
                      <a:off x="0" y="0"/>
                      <a:ext cx="5317799" cy="3337560"/>
                    </a:xfrm>
                    <a:prstGeom prst="rect">
                      <a:avLst/>
                    </a:prstGeom>
                    <a:ln>
                      <a:noFill/>
                    </a:ln>
                    <a:extLst>
                      <a:ext uri="{53640926-AAD7-44D8-BBD7-CCE9431645EC}">
                        <a14:shadowObscured xmlns:a14="http://schemas.microsoft.com/office/drawing/2010/main"/>
                      </a:ext>
                    </a:extLst>
                  </pic:spPr>
                </pic:pic>
              </a:graphicData>
            </a:graphic>
          </wp:anchor>
        </w:drawing>
      </w:r>
    </w:p>
    <w:p w14:paraId="3BE6A182" w14:textId="30FBD74B" w:rsidR="00192F60" w:rsidRDefault="00192F60" w:rsidP="00E45089">
      <w:pPr>
        <w:pStyle w:val="ListParagraph"/>
        <w:ind w:left="360" w:firstLine="0"/>
        <w:rPr>
          <w:sz w:val="24"/>
          <w:szCs w:val="22"/>
          <w:lang w:val="en-IN"/>
        </w:rPr>
      </w:pPr>
    </w:p>
    <w:p w14:paraId="19C88495" w14:textId="77777777" w:rsidR="00192F60" w:rsidRDefault="00192F60" w:rsidP="00E45089">
      <w:pPr>
        <w:pStyle w:val="ListParagraph"/>
        <w:ind w:left="360" w:firstLine="0"/>
        <w:rPr>
          <w:sz w:val="24"/>
          <w:szCs w:val="22"/>
          <w:lang w:val="en-IN"/>
        </w:rPr>
      </w:pPr>
    </w:p>
    <w:p w14:paraId="3D4CEA77" w14:textId="77777777" w:rsidR="00192F60" w:rsidRDefault="00192F60" w:rsidP="00E45089">
      <w:pPr>
        <w:pStyle w:val="ListParagraph"/>
        <w:ind w:left="360" w:firstLine="0"/>
        <w:rPr>
          <w:sz w:val="24"/>
          <w:szCs w:val="22"/>
          <w:lang w:val="en-IN"/>
        </w:rPr>
      </w:pPr>
    </w:p>
    <w:p w14:paraId="01D3A28B" w14:textId="77777777" w:rsidR="00192F60" w:rsidRDefault="00192F60" w:rsidP="00E45089">
      <w:pPr>
        <w:pStyle w:val="ListParagraph"/>
        <w:ind w:left="360" w:firstLine="0"/>
        <w:rPr>
          <w:sz w:val="24"/>
          <w:szCs w:val="22"/>
          <w:lang w:val="en-IN"/>
        </w:rPr>
      </w:pPr>
    </w:p>
    <w:p w14:paraId="7E61C5C8" w14:textId="77777777" w:rsidR="00192F60" w:rsidRDefault="00192F60" w:rsidP="00E45089">
      <w:pPr>
        <w:pStyle w:val="ListParagraph"/>
        <w:ind w:left="360" w:firstLine="0"/>
        <w:rPr>
          <w:sz w:val="24"/>
          <w:szCs w:val="22"/>
          <w:lang w:val="en-IN"/>
        </w:rPr>
      </w:pPr>
    </w:p>
    <w:p w14:paraId="3C1F8D81" w14:textId="77777777" w:rsidR="00192F60" w:rsidRDefault="00192F60" w:rsidP="00E45089">
      <w:pPr>
        <w:pStyle w:val="ListParagraph"/>
        <w:ind w:left="360" w:firstLine="0"/>
        <w:rPr>
          <w:sz w:val="24"/>
          <w:szCs w:val="22"/>
          <w:lang w:val="en-IN"/>
        </w:rPr>
      </w:pPr>
    </w:p>
    <w:p w14:paraId="6D99EC6F" w14:textId="77777777" w:rsidR="00192F60" w:rsidRDefault="00192F60" w:rsidP="00E45089">
      <w:pPr>
        <w:pStyle w:val="ListParagraph"/>
        <w:ind w:left="360" w:firstLine="0"/>
        <w:rPr>
          <w:sz w:val="24"/>
          <w:szCs w:val="22"/>
          <w:lang w:val="en-IN"/>
        </w:rPr>
      </w:pPr>
    </w:p>
    <w:p w14:paraId="1D91AF0A" w14:textId="77777777" w:rsidR="00192F60" w:rsidRDefault="00192F60" w:rsidP="00E45089">
      <w:pPr>
        <w:pStyle w:val="ListParagraph"/>
        <w:ind w:left="360" w:firstLine="0"/>
        <w:rPr>
          <w:sz w:val="24"/>
          <w:szCs w:val="22"/>
          <w:lang w:val="en-IN"/>
        </w:rPr>
      </w:pPr>
    </w:p>
    <w:p w14:paraId="6454EFD4" w14:textId="77777777" w:rsidR="00192F60" w:rsidRDefault="00192F60" w:rsidP="00E45089">
      <w:pPr>
        <w:pStyle w:val="ListParagraph"/>
        <w:ind w:left="360" w:firstLine="0"/>
        <w:rPr>
          <w:sz w:val="24"/>
          <w:szCs w:val="22"/>
          <w:lang w:val="en-IN"/>
        </w:rPr>
      </w:pPr>
    </w:p>
    <w:p w14:paraId="6A383F58" w14:textId="77777777" w:rsidR="00192F60" w:rsidRDefault="00192F60" w:rsidP="00E45089">
      <w:pPr>
        <w:pStyle w:val="ListParagraph"/>
        <w:ind w:left="360" w:firstLine="0"/>
        <w:rPr>
          <w:sz w:val="24"/>
          <w:szCs w:val="22"/>
          <w:lang w:val="en-IN"/>
        </w:rPr>
      </w:pPr>
    </w:p>
    <w:p w14:paraId="53D276BC" w14:textId="77777777" w:rsidR="00192F60" w:rsidRDefault="00192F60" w:rsidP="00192F60">
      <w:pPr>
        <w:rPr>
          <w:rFonts w:ascii="Times New Roman" w:hAnsi="Times New Roman" w:cs="Times New Roman"/>
          <w:sz w:val="28"/>
          <w:szCs w:val="24"/>
        </w:rPr>
      </w:pPr>
      <w:r w:rsidRPr="00FE76F8">
        <w:rPr>
          <w:rFonts w:ascii="Times New Roman" w:hAnsi="Times New Roman" w:cs="Times New Roman"/>
          <w:sz w:val="28"/>
          <w:szCs w:val="24"/>
        </w:rPr>
        <w:t>Screenshots Of Layouts</w:t>
      </w:r>
      <w:r>
        <w:rPr>
          <w:rFonts w:ascii="Times New Roman" w:hAnsi="Times New Roman" w:cs="Times New Roman"/>
          <w:sz w:val="28"/>
          <w:szCs w:val="24"/>
        </w:rPr>
        <w:t xml:space="preserve">: - </w:t>
      </w:r>
    </w:p>
    <w:p w14:paraId="40D6F986" w14:textId="77777777" w:rsidR="00192F60" w:rsidRDefault="00192F60" w:rsidP="00E45089">
      <w:pPr>
        <w:pStyle w:val="ListParagraph"/>
        <w:ind w:left="360" w:firstLine="0"/>
        <w:rPr>
          <w:sz w:val="24"/>
          <w:szCs w:val="22"/>
          <w:lang w:val="en-IN"/>
        </w:rPr>
      </w:pPr>
    </w:p>
    <w:p w14:paraId="3EA7FB63" w14:textId="77777777" w:rsidR="00192F60" w:rsidRPr="00E45089" w:rsidRDefault="00192F60" w:rsidP="00E45089">
      <w:pPr>
        <w:pStyle w:val="ListParagraph"/>
        <w:ind w:left="360" w:firstLine="0"/>
        <w:rPr>
          <w:sz w:val="24"/>
          <w:szCs w:val="22"/>
          <w:lang w:val="en-IN"/>
        </w:rPr>
      </w:pPr>
    </w:p>
    <w:sectPr w:rsidR="00192F60" w:rsidRPr="00E45089" w:rsidSect="00896D0E">
      <w:headerReference w:type="default" r:id="rId27"/>
      <w:footerReference w:type="default" r:id="rId28"/>
      <w:pgSz w:w="11906"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B3F5EA" w14:textId="77777777" w:rsidR="00BB4092" w:rsidRDefault="00BB4092">
      <w:pPr>
        <w:spacing w:line="240" w:lineRule="auto"/>
      </w:pPr>
      <w:r>
        <w:separator/>
      </w:r>
    </w:p>
  </w:endnote>
  <w:endnote w:type="continuationSeparator" w:id="0">
    <w:p w14:paraId="2DB47E8F" w14:textId="77777777" w:rsidR="00BB4092" w:rsidRDefault="00BB40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BD3F8" w14:textId="77777777" w:rsidR="00241285" w:rsidRDefault="008B2EE7">
    <w:pPr>
      <w:pStyle w:val="Footer"/>
    </w:pPr>
    <w:r>
      <w:rPr>
        <w:noProof/>
      </w:rPr>
      <mc:AlternateContent>
        <mc:Choice Requires="wps">
          <w:drawing>
            <wp:anchor distT="0" distB="0" distL="114300" distR="114300" simplePos="0" relativeHeight="251659264" behindDoc="1" locked="0" layoutInCell="1" allowOverlap="1" wp14:anchorId="65306F19" wp14:editId="0E22FAAF">
              <wp:simplePos x="0" y="0"/>
              <wp:positionH relativeFrom="page">
                <wp:posOffset>814070</wp:posOffset>
              </wp:positionH>
              <wp:positionV relativeFrom="page">
                <wp:posOffset>9831705</wp:posOffset>
              </wp:positionV>
              <wp:extent cx="5451475" cy="307340"/>
              <wp:effectExtent l="0" t="0" r="0" b="0"/>
              <wp:wrapNone/>
              <wp:docPr id="7" name="Text Box 7"/>
              <wp:cNvGraphicFramePr/>
              <a:graphic xmlns:a="http://schemas.openxmlformats.org/drawingml/2006/main">
                <a:graphicData uri="http://schemas.microsoft.com/office/word/2010/wordprocessingShape">
                  <wps:wsp>
                    <wps:cNvSpPr txBox="1"/>
                    <wps:spPr>
                      <a:xfrm>
                        <a:off x="0" y="0"/>
                        <a:ext cx="5451475" cy="307340"/>
                      </a:xfrm>
                      <a:prstGeom prst="rect">
                        <a:avLst/>
                      </a:prstGeom>
                      <a:noFill/>
                      <a:ln>
                        <a:noFill/>
                      </a:ln>
                    </wps:spPr>
                    <wps:txbx>
                      <w:txbxContent>
                        <w:p w14:paraId="4E66C608" w14:textId="0A6DC0A3" w:rsidR="00241285" w:rsidRDefault="008B2EE7" w:rsidP="00694F2B">
                          <w:pPr>
                            <w:spacing w:line="244" w:lineRule="exact"/>
                            <w:ind w:left="20"/>
                            <w:jc w:val="center"/>
                          </w:pPr>
                          <w:r>
                            <w:t>Page</w:t>
                          </w:r>
                          <w:r>
                            <w:rPr>
                              <w:spacing w:val="-8"/>
                            </w:rPr>
                            <w:t xml:space="preserve"> </w:t>
                          </w:r>
                          <w:r>
                            <w:t>no.</w:t>
                          </w:r>
                        </w:p>
                        <w:p w14:paraId="57C7F0B4" w14:textId="77777777" w:rsidR="00241285" w:rsidRDefault="00241285">
                          <w:pPr>
                            <w:spacing w:line="244" w:lineRule="exact"/>
                            <w:ind w:left="20"/>
                          </w:pPr>
                        </w:p>
                        <w:p w14:paraId="2C6A1464" w14:textId="77777777" w:rsidR="00241285" w:rsidRDefault="00241285">
                          <w:pPr>
                            <w:spacing w:line="244" w:lineRule="exact"/>
                            <w:ind w:left="20"/>
                          </w:pPr>
                        </w:p>
                      </w:txbxContent>
                    </wps:txbx>
                    <wps:bodyPr lIns="0" tIns="0" rIns="0" bIns="0" upright="1"/>
                  </wps:wsp>
                </a:graphicData>
              </a:graphic>
            </wp:anchor>
          </w:drawing>
        </mc:Choice>
        <mc:Fallback>
          <w:pict>
            <v:shapetype w14:anchorId="65306F19" id="_x0000_t202" coordsize="21600,21600" o:spt="202" path="m,l,21600r21600,l21600,xe">
              <v:stroke joinstyle="miter"/>
              <v:path gradientshapeok="t" o:connecttype="rect"/>
            </v:shapetype>
            <v:shape id="Text Box 7" o:spid="_x0000_s1027" type="#_x0000_t202" style="position:absolute;margin-left:64.1pt;margin-top:774.15pt;width:429.25pt;height:24.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" filled="f" stroked="f">
              <v:textbox inset="0,0,0,0">
                <w:txbxContent>
                  <w:p w14:paraId="4E66C608" w14:textId="0A6DC0A3" w:rsidR="00241285" w:rsidRDefault="008B2EE7" w:rsidP="00694F2B">
                    <w:pPr>
                      <w:spacing w:line="244" w:lineRule="exact"/>
                      <w:ind w:left="20"/>
                      <w:jc w:val="center"/>
                    </w:pPr>
                    <w:r>
                      <w:t>Page</w:t>
                    </w:r>
                    <w:r>
                      <w:rPr>
                        <w:spacing w:val="-8"/>
                      </w:rPr>
                      <w:t xml:space="preserve"> </w:t>
                    </w:r>
                    <w:r>
                      <w:t>no.</w:t>
                    </w:r>
                  </w:p>
                  <w:p w14:paraId="57C7F0B4" w14:textId="77777777" w:rsidR="00241285" w:rsidRDefault="00241285">
                    <w:pPr>
                      <w:spacing w:line="244" w:lineRule="exact"/>
                      <w:ind w:left="20"/>
                    </w:pPr>
                  </w:p>
                  <w:p w14:paraId="2C6A1464" w14:textId="77777777" w:rsidR="00241285" w:rsidRDefault="00241285">
                    <w:pPr>
                      <w:spacing w:line="244" w:lineRule="exact"/>
                      <w:ind w:left="20"/>
                    </w:pPr>
                  </w:p>
                </w:txbxContent>
              </v:textbox>
              <w10:wrap anchorx="page" anchory="page"/>
            </v:shape>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6A743" w14:textId="77777777" w:rsidR="00BB4092" w:rsidRDefault="00BB4092">
      <w:pPr>
        <w:spacing w:after="0"/>
      </w:pPr>
      <w:r>
        <w:separator/>
      </w:r>
    </w:p>
  </w:footnote>
  <w:footnote w:type="continuationSeparator" w:id="0">
    <w:p w14:paraId="047FD5FD" w14:textId="77777777" w:rsidR="00BB4092" w:rsidRDefault="00BB40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3F131" w14:textId="371F79BC" w:rsidR="00241285" w:rsidRDefault="00896D0E" w:rsidP="00896D0E">
    <w:pPr>
      <w:pStyle w:val="Header"/>
      <w:tabs>
        <w:tab w:val="clear" w:pos="4153"/>
        <w:tab w:val="clear" w:pos="8306"/>
        <w:tab w:val="left" w:pos="1176"/>
      </w:tabs>
    </w:pPr>
    <w:r>
      <w:rPr>
        <w:noProof/>
      </w:rPr>
      <mc:AlternateContent>
        <mc:Choice Requires="wps">
          <w:drawing>
            <wp:anchor distT="0" distB="0" distL="114300" distR="114300" simplePos="0" relativeHeight="251657216" behindDoc="1" locked="0" layoutInCell="1" allowOverlap="1" wp14:anchorId="0355F31A" wp14:editId="76E4C9D2">
              <wp:simplePos x="0" y="0"/>
              <wp:positionH relativeFrom="margin">
                <wp:posOffset>1143000</wp:posOffset>
              </wp:positionH>
              <wp:positionV relativeFrom="page">
                <wp:posOffset>464820</wp:posOffset>
              </wp:positionV>
              <wp:extent cx="5615940" cy="952500"/>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5615940" cy="952500"/>
                      </a:xfrm>
                      <a:prstGeom prst="rect">
                        <a:avLst/>
                      </a:prstGeom>
                      <a:noFill/>
                      <a:ln>
                        <a:noFill/>
                      </a:ln>
                    </wps:spPr>
                    <wps:txbx>
                      <w:txbxContent>
                        <w:p w14:paraId="6F0F10E8" w14:textId="411063BA" w:rsidR="00241285" w:rsidRDefault="008B2EE7" w:rsidP="00896D0E">
                          <w:pPr>
                            <w:spacing w:line="305" w:lineRule="exact"/>
                            <w:jc w:val="center"/>
                            <w:rPr>
                              <w:rFonts w:ascii="Constantia" w:hAnsi="Constantia"/>
                              <w:b/>
                              <w:spacing w:val="-2"/>
                              <w:sz w:val="28"/>
                            </w:rPr>
                          </w:pPr>
                          <w:r w:rsidRPr="00896D0E">
                            <w:rPr>
                              <w:rFonts w:ascii="Constantia" w:hAnsi="Constantia"/>
                              <w:b/>
                              <w:spacing w:val="-3"/>
                              <w:sz w:val="28"/>
                            </w:rPr>
                            <w:t>FACULTY</w:t>
                          </w:r>
                          <w:r w:rsidRPr="00896D0E">
                            <w:rPr>
                              <w:rFonts w:ascii="Constantia" w:hAnsi="Constantia"/>
                              <w:b/>
                              <w:spacing w:val="-12"/>
                              <w:sz w:val="28"/>
                            </w:rPr>
                            <w:t xml:space="preserve"> </w:t>
                          </w:r>
                          <w:r w:rsidRPr="00896D0E">
                            <w:rPr>
                              <w:rFonts w:ascii="Constantia" w:hAnsi="Constantia"/>
                              <w:b/>
                              <w:spacing w:val="-2"/>
                              <w:sz w:val="28"/>
                            </w:rPr>
                            <w:t>OF</w:t>
                          </w:r>
                          <w:r w:rsidRPr="00896D0E">
                            <w:rPr>
                              <w:rFonts w:ascii="Constantia" w:hAnsi="Constantia"/>
                              <w:b/>
                              <w:spacing w:val="-11"/>
                              <w:sz w:val="28"/>
                            </w:rPr>
                            <w:t xml:space="preserve"> </w:t>
                          </w:r>
                          <w:r w:rsidRPr="00896D0E">
                            <w:rPr>
                              <w:rFonts w:ascii="Constantia" w:hAnsi="Constantia"/>
                              <w:b/>
                              <w:spacing w:val="-2"/>
                              <w:sz w:val="28"/>
                            </w:rPr>
                            <w:t>TECHNOLOGY</w:t>
                          </w:r>
                        </w:p>
                        <w:p w14:paraId="30087E9B" w14:textId="07B48FF6" w:rsidR="00241285" w:rsidRPr="00896D0E" w:rsidRDefault="00896D0E" w:rsidP="00896D0E">
                          <w:pPr>
                            <w:spacing w:after="0" w:line="305" w:lineRule="exact"/>
                            <w:rPr>
                              <w:rFonts w:ascii="Times New Roman" w:hAnsi="Times New Roman" w:cs="Times New Roman"/>
                              <w:sz w:val="24"/>
                              <w:szCs w:val="22"/>
                            </w:rPr>
                          </w:pPr>
                          <w:r w:rsidRPr="00896D0E">
                            <w:rPr>
                              <w:rFonts w:ascii="Times New Roman" w:hAnsi="Times New Roman" w:cs="Times New Roman"/>
                              <w:bCs/>
                              <w:spacing w:val="-2"/>
                              <w:sz w:val="28"/>
                            </w:rPr>
                            <w:t>Department</w:t>
                          </w:r>
                          <w:r w:rsidRPr="00896D0E">
                            <w:rPr>
                              <w:rFonts w:ascii="Times New Roman" w:hAnsi="Times New Roman" w:cs="Times New Roman"/>
                              <w:b/>
                              <w:spacing w:val="-2"/>
                              <w:sz w:val="28"/>
                            </w:rPr>
                            <w:t>:</w:t>
                          </w:r>
                          <w:r w:rsidRPr="00896D0E">
                            <w:rPr>
                              <w:rFonts w:ascii="Times New Roman" w:hAnsi="Times New Roman" w:cs="Times New Roman"/>
                              <w:b/>
                              <w:spacing w:val="-2"/>
                              <w:sz w:val="32"/>
                              <w:szCs w:val="22"/>
                            </w:rPr>
                            <w:t xml:space="preserve"> - </w:t>
                          </w:r>
                          <w:r w:rsidRPr="001F4991">
                            <w:rPr>
                              <w:rFonts w:ascii="Times New Roman" w:hAnsi="Times New Roman" w:cs="Times New Roman"/>
                              <w:b/>
                              <w:spacing w:val="-2"/>
                              <w:sz w:val="28"/>
                            </w:rPr>
                            <w:t>ICT</w:t>
                          </w:r>
                          <w:r w:rsidRPr="00896D0E">
                            <w:rPr>
                              <w:rFonts w:ascii="Times New Roman" w:hAnsi="Times New Roman" w:cs="Times New Roman"/>
                              <w:sz w:val="24"/>
                              <w:szCs w:val="22"/>
                            </w:rPr>
                            <w:t xml:space="preserve">                                                               SUBJECT: - VLSI </w:t>
                          </w:r>
                        </w:p>
                        <w:p w14:paraId="739936B3" w14:textId="7DAC38E7" w:rsidR="00896D0E" w:rsidRPr="00896D0E" w:rsidRDefault="00896D0E" w:rsidP="00896D0E">
                          <w:pPr>
                            <w:spacing w:after="0" w:line="305" w:lineRule="exact"/>
                            <w:rPr>
                              <w:rFonts w:ascii="Times New Roman" w:hAnsi="Times New Roman" w:cs="Times New Roman"/>
                              <w:b/>
                              <w:sz w:val="32"/>
                              <w:szCs w:val="22"/>
                            </w:rPr>
                          </w:pPr>
                          <w:r w:rsidRPr="00896D0E">
                            <w:rPr>
                              <w:rFonts w:ascii="Times New Roman" w:hAnsi="Times New Roman" w:cs="Times New Roman"/>
                              <w:sz w:val="24"/>
                              <w:szCs w:val="22"/>
                            </w:rPr>
                            <w:t xml:space="preserve">ENROLLMENT: - 92301733049                                            </w:t>
                          </w:r>
                          <w:r>
                            <w:rPr>
                              <w:rFonts w:ascii="Times New Roman" w:hAnsi="Times New Roman" w:cs="Times New Roman"/>
                              <w:sz w:val="24"/>
                              <w:szCs w:val="22"/>
                            </w:rPr>
                            <w:t xml:space="preserve"> </w:t>
                          </w:r>
                          <w:r w:rsidRPr="00896D0E">
                            <w:rPr>
                              <w:rFonts w:ascii="Times New Roman" w:hAnsi="Times New Roman" w:cs="Times New Roman"/>
                              <w:sz w:val="24"/>
                              <w:szCs w:val="22"/>
                            </w:rPr>
                            <w:t xml:space="preserve"> D</w:t>
                          </w:r>
                          <w:r>
                            <w:rPr>
                              <w:rFonts w:ascii="Times New Roman" w:hAnsi="Times New Roman" w:cs="Times New Roman"/>
                              <w:sz w:val="24"/>
                              <w:szCs w:val="22"/>
                            </w:rPr>
                            <w:t>ATE</w:t>
                          </w:r>
                          <w:r w:rsidRPr="00896D0E">
                            <w:rPr>
                              <w:rFonts w:ascii="Times New Roman" w:hAnsi="Times New Roman" w:cs="Times New Roman"/>
                              <w:sz w:val="24"/>
                              <w:szCs w:val="22"/>
                            </w:rPr>
                            <w:t>: - 13-09-2025</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w14:anchorId="0355F31A" id="_x0000_t202" coordsize="21600,21600" o:spt="202" path="m,l,21600r21600,l21600,xe">
              <v:stroke joinstyle="miter"/>
              <v:path gradientshapeok="t" o:connecttype="rect"/>
            </v:shapetype>
            <v:shape id="Text Box 5" o:spid="_x0000_s1026" type="#_x0000_t202" style="position:absolute;margin-left:90pt;margin-top:36.6pt;width:442.2pt;height: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" filled="f" stroked="f">
              <v:textbox inset="0,0,0,0">
                <w:txbxContent>
                  <w:p w14:paraId="6F0F10E8" w14:textId="411063BA" w:rsidR="00241285" w:rsidRDefault="008B2EE7" w:rsidP="00896D0E">
                    <w:pPr>
                      <w:spacing w:line="305" w:lineRule="exact"/>
                      <w:jc w:val="center"/>
                      <w:rPr>
                        <w:rFonts w:ascii="Constantia" w:hAnsi="Constantia"/>
                        <w:b/>
                        <w:spacing w:val="-2"/>
                        <w:sz w:val="28"/>
                      </w:rPr>
                    </w:pPr>
                    <w:r w:rsidRPr="00896D0E">
                      <w:rPr>
                        <w:rFonts w:ascii="Constantia" w:hAnsi="Constantia"/>
                        <w:b/>
                        <w:spacing w:val="-3"/>
                        <w:sz w:val="28"/>
                      </w:rPr>
                      <w:t>FACULTY</w:t>
                    </w:r>
                    <w:r w:rsidRPr="00896D0E">
                      <w:rPr>
                        <w:rFonts w:ascii="Constantia" w:hAnsi="Constantia"/>
                        <w:b/>
                        <w:spacing w:val="-12"/>
                        <w:sz w:val="28"/>
                      </w:rPr>
                      <w:t xml:space="preserve"> </w:t>
                    </w:r>
                    <w:r w:rsidRPr="00896D0E">
                      <w:rPr>
                        <w:rFonts w:ascii="Constantia" w:hAnsi="Constantia"/>
                        <w:b/>
                        <w:spacing w:val="-2"/>
                        <w:sz w:val="28"/>
                      </w:rPr>
                      <w:t>OF</w:t>
                    </w:r>
                    <w:r w:rsidRPr="00896D0E">
                      <w:rPr>
                        <w:rFonts w:ascii="Constantia" w:hAnsi="Constantia"/>
                        <w:b/>
                        <w:spacing w:val="-11"/>
                        <w:sz w:val="28"/>
                      </w:rPr>
                      <w:t xml:space="preserve"> </w:t>
                    </w:r>
                    <w:r w:rsidRPr="00896D0E">
                      <w:rPr>
                        <w:rFonts w:ascii="Constantia" w:hAnsi="Constantia"/>
                        <w:b/>
                        <w:spacing w:val="-2"/>
                        <w:sz w:val="28"/>
                      </w:rPr>
                      <w:t>TECHNOLOGY</w:t>
                    </w:r>
                  </w:p>
                  <w:p w14:paraId="30087E9B" w14:textId="07B48FF6" w:rsidR="00241285" w:rsidRPr="00896D0E" w:rsidRDefault="00896D0E" w:rsidP="00896D0E">
                    <w:pPr>
                      <w:spacing w:after="0" w:line="305" w:lineRule="exact"/>
                      <w:rPr>
                        <w:rFonts w:ascii="Times New Roman" w:hAnsi="Times New Roman" w:cs="Times New Roman"/>
                        <w:sz w:val="24"/>
                        <w:szCs w:val="22"/>
                      </w:rPr>
                    </w:pPr>
                    <w:r w:rsidRPr="00896D0E">
                      <w:rPr>
                        <w:rFonts w:ascii="Times New Roman" w:hAnsi="Times New Roman" w:cs="Times New Roman"/>
                        <w:bCs/>
                        <w:spacing w:val="-2"/>
                        <w:sz w:val="28"/>
                      </w:rPr>
                      <w:t>Department</w:t>
                    </w:r>
                    <w:r w:rsidRPr="00896D0E">
                      <w:rPr>
                        <w:rFonts w:ascii="Times New Roman" w:hAnsi="Times New Roman" w:cs="Times New Roman"/>
                        <w:b/>
                        <w:spacing w:val="-2"/>
                        <w:sz w:val="28"/>
                      </w:rPr>
                      <w:t>:</w:t>
                    </w:r>
                    <w:r w:rsidRPr="00896D0E">
                      <w:rPr>
                        <w:rFonts w:ascii="Times New Roman" w:hAnsi="Times New Roman" w:cs="Times New Roman"/>
                        <w:b/>
                        <w:spacing w:val="-2"/>
                        <w:sz w:val="32"/>
                        <w:szCs w:val="22"/>
                      </w:rPr>
                      <w:t xml:space="preserve"> - </w:t>
                    </w:r>
                    <w:r w:rsidRPr="001F4991">
                      <w:rPr>
                        <w:rFonts w:ascii="Times New Roman" w:hAnsi="Times New Roman" w:cs="Times New Roman"/>
                        <w:b/>
                        <w:spacing w:val="-2"/>
                        <w:sz w:val="28"/>
                      </w:rPr>
                      <w:t>ICT</w:t>
                    </w:r>
                    <w:r w:rsidRPr="00896D0E">
                      <w:rPr>
                        <w:rFonts w:ascii="Times New Roman" w:hAnsi="Times New Roman" w:cs="Times New Roman"/>
                        <w:sz w:val="24"/>
                        <w:szCs w:val="22"/>
                      </w:rPr>
                      <w:t xml:space="preserve">                                                               SUBJECT: - VLSI </w:t>
                    </w:r>
                  </w:p>
                  <w:p w14:paraId="739936B3" w14:textId="7DAC38E7" w:rsidR="00896D0E" w:rsidRPr="00896D0E" w:rsidRDefault="00896D0E" w:rsidP="00896D0E">
                    <w:pPr>
                      <w:spacing w:after="0" w:line="305" w:lineRule="exact"/>
                      <w:rPr>
                        <w:rFonts w:ascii="Times New Roman" w:hAnsi="Times New Roman" w:cs="Times New Roman"/>
                        <w:b/>
                        <w:sz w:val="32"/>
                        <w:szCs w:val="22"/>
                      </w:rPr>
                    </w:pPr>
                    <w:r w:rsidRPr="00896D0E">
                      <w:rPr>
                        <w:rFonts w:ascii="Times New Roman" w:hAnsi="Times New Roman" w:cs="Times New Roman"/>
                        <w:sz w:val="24"/>
                        <w:szCs w:val="22"/>
                      </w:rPr>
                      <w:t xml:space="preserve">ENROLLMENT: - 92301733049                                            </w:t>
                    </w:r>
                    <w:r>
                      <w:rPr>
                        <w:rFonts w:ascii="Times New Roman" w:hAnsi="Times New Roman" w:cs="Times New Roman"/>
                        <w:sz w:val="24"/>
                        <w:szCs w:val="22"/>
                      </w:rPr>
                      <w:t xml:space="preserve"> </w:t>
                    </w:r>
                    <w:r w:rsidRPr="00896D0E">
                      <w:rPr>
                        <w:rFonts w:ascii="Times New Roman" w:hAnsi="Times New Roman" w:cs="Times New Roman"/>
                        <w:sz w:val="24"/>
                        <w:szCs w:val="22"/>
                      </w:rPr>
                      <w:t xml:space="preserve"> D</w:t>
                    </w:r>
                    <w:r>
                      <w:rPr>
                        <w:rFonts w:ascii="Times New Roman" w:hAnsi="Times New Roman" w:cs="Times New Roman"/>
                        <w:sz w:val="24"/>
                        <w:szCs w:val="22"/>
                      </w:rPr>
                      <w:t>ATE</w:t>
                    </w:r>
                    <w:r w:rsidRPr="00896D0E">
                      <w:rPr>
                        <w:rFonts w:ascii="Times New Roman" w:hAnsi="Times New Roman" w:cs="Times New Roman"/>
                        <w:sz w:val="24"/>
                        <w:szCs w:val="22"/>
                      </w:rPr>
                      <w:t>: - 13-09-2025</w:t>
                    </w:r>
                  </w:p>
                </w:txbxContent>
              </v:textbox>
              <w10:wrap anchorx="margin" anchory="page"/>
            </v:shape>
          </w:pict>
        </mc:Fallback>
      </mc:AlternateContent>
    </w:r>
    <w:r>
      <w:rPr>
        <w:noProof/>
      </w:rPr>
      <w:drawing>
        <wp:anchor distT="0" distB="0" distL="0" distR="0" simplePos="0" relativeHeight="251655168" behindDoc="1" locked="0" layoutInCell="1" allowOverlap="1" wp14:anchorId="48A6FB84" wp14:editId="54DFFFEA">
          <wp:simplePos x="0" y="0"/>
          <wp:positionH relativeFrom="page">
            <wp:posOffset>403860</wp:posOffset>
          </wp:positionH>
          <wp:positionV relativeFrom="page">
            <wp:posOffset>419100</wp:posOffset>
          </wp:positionV>
          <wp:extent cx="1097280" cy="411480"/>
          <wp:effectExtent l="0" t="0" r="7620" b="7620"/>
          <wp:wrapNone/>
          <wp:docPr id="9867961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1" cstate="print"/>
                  <a:stretch>
                    <a:fillRect/>
                  </a:stretch>
                </pic:blipFill>
                <pic:spPr>
                  <a:xfrm>
                    <a:off x="0" y="0"/>
                    <a:ext cx="1104174" cy="41406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505" w:hanging="27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700" w:hanging="36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10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57" w:hanging="360"/>
      </w:pPr>
      <w:rPr>
        <w:rFonts w:hint="default"/>
        <w:lang w:val="en-US" w:eastAsia="en-US" w:bidi="ar-SA"/>
      </w:rPr>
    </w:lvl>
    <w:lvl w:ilvl="4">
      <w:numFmt w:val="bullet"/>
      <w:lvlText w:val="•"/>
      <w:lvlJc w:val="left"/>
      <w:pPr>
        <w:ind w:left="3255" w:hanging="360"/>
      </w:pPr>
      <w:rPr>
        <w:rFonts w:hint="default"/>
        <w:lang w:val="en-US" w:eastAsia="en-US" w:bidi="ar-SA"/>
      </w:rPr>
    </w:lvl>
    <w:lvl w:ilvl="5">
      <w:numFmt w:val="bullet"/>
      <w:lvlText w:val="•"/>
      <w:lvlJc w:val="left"/>
      <w:pPr>
        <w:ind w:left="4352" w:hanging="360"/>
      </w:pPr>
      <w:rPr>
        <w:rFonts w:hint="default"/>
        <w:lang w:val="en-US" w:eastAsia="en-US" w:bidi="ar-SA"/>
      </w:rPr>
    </w:lvl>
    <w:lvl w:ilvl="6">
      <w:numFmt w:val="bullet"/>
      <w:lvlText w:val="•"/>
      <w:lvlJc w:val="left"/>
      <w:pPr>
        <w:ind w:left="5450" w:hanging="360"/>
      </w:pPr>
      <w:rPr>
        <w:rFonts w:hint="default"/>
        <w:lang w:val="en-US" w:eastAsia="en-US" w:bidi="ar-SA"/>
      </w:rPr>
    </w:lvl>
    <w:lvl w:ilvl="7">
      <w:numFmt w:val="bullet"/>
      <w:lvlText w:val="•"/>
      <w:lvlJc w:val="left"/>
      <w:pPr>
        <w:ind w:left="6547" w:hanging="360"/>
      </w:pPr>
      <w:rPr>
        <w:rFonts w:hint="default"/>
        <w:lang w:val="en-US" w:eastAsia="en-US" w:bidi="ar-SA"/>
      </w:rPr>
    </w:lvl>
    <w:lvl w:ilvl="8">
      <w:numFmt w:val="bullet"/>
      <w:lvlText w:val="•"/>
      <w:lvlJc w:val="left"/>
      <w:pPr>
        <w:ind w:left="7645" w:hanging="360"/>
      </w:pPr>
      <w:rPr>
        <w:rFonts w:hint="default"/>
        <w:lang w:val="en-US" w:eastAsia="en-US" w:bidi="ar-SA"/>
      </w:rPr>
    </w:lvl>
  </w:abstractNum>
  <w:abstractNum w:abstractNumId="1" w15:restartNumberingAfterBreak="0">
    <w:nsid w:val="E49EC891"/>
    <w:multiLevelType w:val="singleLevel"/>
    <w:tmpl w:val="E49EC891"/>
    <w:lvl w:ilvl="0">
      <w:start w:val="1"/>
      <w:numFmt w:val="decimal"/>
      <w:lvlText w:val="%1."/>
      <w:lvlJc w:val="left"/>
      <w:pPr>
        <w:tabs>
          <w:tab w:val="left" w:pos="425"/>
        </w:tabs>
        <w:ind w:left="425" w:hanging="425"/>
      </w:pPr>
      <w:rPr>
        <w:rFonts w:hint="default"/>
      </w:rPr>
    </w:lvl>
  </w:abstractNum>
  <w:abstractNum w:abstractNumId="2" w15:restartNumberingAfterBreak="0">
    <w:nsid w:val="0053208E"/>
    <w:multiLevelType w:val="multilevel"/>
    <w:tmpl w:val="0053208E"/>
    <w:lvl w:ilvl="0">
      <w:start w:val="1"/>
      <w:numFmt w:val="decimal"/>
      <w:lvlText w:val="%1."/>
      <w:lvlJc w:val="left"/>
      <w:pPr>
        <w:ind w:left="595"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524" w:hanging="360"/>
      </w:pPr>
      <w:rPr>
        <w:rFonts w:hint="default"/>
        <w:lang w:val="en-US" w:eastAsia="en-US" w:bidi="ar-SA"/>
      </w:rPr>
    </w:lvl>
    <w:lvl w:ilvl="2">
      <w:numFmt w:val="bullet"/>
      <w:lvlText w:val="•"/>
      <w:lvlJc w:val="left"/>
      <w:pPr>
        <w:ind w:left="2448" w:hanging="360"/>
      </w:pPr>
      <w:rPr>
        <w:rFonts w:hint="default"/>
        <w:lang w:val="en-US" w:eastAsia="en-US" w:bidi="ar-SA"/>
      </w:rPr>
    </w:lvl>
    <w:lvl w:ilvl="3">
      <w:numFmt w:val="bullet"/>
      <w:lvlText w:val="•"/>
      <w:lvlJc w:val="left"/>
      <w:pPr>
        <w:ind w:left="3372" w:hanging="360"/>
      </w:pPr>
      <w:rPr>
        <w:rFonts w:hint="default"/>
        <w:lang w:val="en-US" w:eastAsia="en-US" w:bidi="ar-SA"/>
      </w:rPr>
    </w:lvl>
    <w:lvl w:ilvl="4">
      <w:numFmt w:val="bullet"/>
      <w:lvlText w:val="•"/>
      <w:lvlJc w:val="left"/>
      <w:pPr>
        <w:ind w:left="4296"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6144" w:hanging="360"/>
      </w:pPr>
      <w:rPr>
        <w:rFonts w:hint="default"/>
        <w:lang w:val="en-US" w:eastAsia="en-US" w:bidi="ar-SA"/>
      </w:rPr>
    </w:lvl>
    <w:lvl w:ilvl="7">
      <w:numFmt w:val="bullet"/>
      <w:lvlText w:val="•"/>
      <w:lvlJc w:val="left"/>
      <w:pPr>
        <w:ind w:left="7068"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3" w15:restartNumberingAfterBreak="0">
    <w:nsid w:val="0248C179"/>
    <w:multiLevelType w:val="multilevel"/>
    <w:tmpl w:val="0248C179"/>
    <w:lvl w:ilvl="0">
      <w:start w:val="1"/>
      <w:numFmt w:val="decimal"/>
      <w:lvlText w:val="%1."/>
      <w:lvlJc w:val="left"/>
      <w:pPr>
        <w:ind w:left="106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938" w:hanging="360"/>
      </w:pPr>
      <w:rPr>
        <w:rFonts w:hint="default"/>
        <w:lang w:val="en-US" w:eastAsia="en-US" w:bidi="ar-SA"/>
      </w:rPr>
    </w:lvl>
    <w:lvl w:ilvl="2">
      <w:numFmt w:val="bullet"/>
      <w:lvlText w:val="•"/>
      <w:lvlJc w:val="left"/>
      <w:pPr>
        <w:ind w:left="2816" w:hanging="360"/>
      </w:pPr>
      <w:rPr>
        <w:rFonts w:hint="default"/>
        <w:lang w:val="en-US" w:eastAsia="en-US" w:bidi="ar-SA"/>
      </w:rPr>
    </w:lvl>
    <w:lvl w:ilvl="3">
      <w:numFmt w:val="bullet"/>
      <w:lvlText w:val="•"/>
      <w:lvlJc w:val="left"/>
      <w:pPr>
        <w:ind w:left="3694" w:hanging="360"/>
      </w:pPr>
      <w:rPr>
        <w:rFonts w:hint="default"/>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450"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0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4" w15:restartNumberingAfterBreak="0">
    <w:nsid w:val="037E1F99"/>
    <w:multiLevelType w:val="multilevel"/>
    <w:tmpl w:val="CD62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E6D0D"/>
    <w:multiLevelType w:val="multilevel"/>
    <w:tmpl w:val="A1A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22BEB"/>
    <w:multiLevelType w:val="hybridMultilevel"/>
    <w:tmpl w:val="0A5CDE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F3B87"/>
    <w:multiLevelType w:val="hybridMultilevel"/>
    <w:tmpl w:val="C59A3DB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565254"/>
    <w:multiLevelType w:val="multilevel"/>
    <w:tmpl w:val="53A8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9B4"/>
    <w:multiLevelType w:val="multilevel"/>
    <w:tmpl w:val="8CD44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747889"/>
    <w:multiLevelType w:val="hybridMultilevel"/>
    <w:tmpl w:val="FDBCB3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84EAA"/>
    <w:multiLevelType w:val="multilevel"/>
    <w:tmpl w:val="3AF8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22FD5"/>
    <w:multiLevelType w:val="hybridMultilevel"/>
    <w:tmpl w:val="43DA627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A12A6A"/>
    <w:multiLevelType w:val="multilevel"/>
    <w:tmpl w:val="E3E2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713271"/>
    <w:multiLevelType w:val="multilevel"/>
    <w:tmpl w:val="95D2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2E7F0A"/>
    <w:multiLevelType w:val="hybridMultilevel"/>
    <w:tmpl w:val="D9120BDE"/>
    <w:lvl w:ilvl="0" w:tplc="04090011">
      <w:start w:val="1"/>
      <w:numFmt w:val="decimal"/>
      <w:lvlText w:val="%1)"/>
      <w:lvlJc w:val="left"/>
      <w:pPr>
        <w:ind w:left="50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91895"/>
    <w:multiLevelType w:val="multilevel"/>
    <w:tmpl w:val="A7C6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8045DD"/>
    <w:multiLevelType w:val="multilevel"/>
    <w:tmpl w:val="EF3C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EA6FE9"/>
    <w:multiLevelType w:val="hybridMultilevel"/>
    <w:tmpl w:val="15D6FE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9ADCABA"/>
    <w:multiLevelType w:val="multilevel"/>
    <w:tmpl w:val="59ADCABA"/>
    <w:lvl w:ilvl="0">
      <w:start w:val="1"/>
      <w:numFmt w:val="decimal"/>
      <w:lvlText w:val="%1."/>
      <w:lvlJc w:val="left"/>
      <w:pPr>
        <w:ind w:left="880" w:hanging="360"/>
        <w:jc w:val="right"/>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776" w:hanging="360"/>
      </w:pPr>
      <w:rPr>
        <w:rFonts w:hint="default"/>
        <w:lang w:val="en-US" w:eastAsia="en-US" w:bidi="ar-SA"/>
      </w:rPr>
    </w:lvl>
    <w:lvl w:ilvl="2">
      <w:numFmt w:val="bullet"/>
      <w:lvlText w:val="•"/>
      <w:lvlJc w:val="left"/>
      <w:pPr>
        <w:ind w:left="2672" w:hanging="360"/>
      </w:pPr>
      <w:rPr>
        <w:rFonts w:hint="default"/>
        <w:lang w:val="en-US" w:eastAsia="en-US" w:bidi="ar-SA"/>
      </w:rPr>
    </w:lvl>
    <w:lvl w:ilvl="3">
      <w:numFmt w:val="bullet"/>
      <w:lvlText w:val="•"/>
      <w:lvlJc w:val="left"/>
      <w:pPr>
        <w:ind w:left="356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360"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152" w:hanging="360"/>
      </w:pPr>
      <w:rPr>
        <w:rFonts w:hint="default"/>
        <w:lang w:val="en-US" w:eastAsia="en-US" w:bidi="ar-SA"/>
      </w:rPr>
    </w:lvl>
    <w:lvl w:ilvl="8">
      <w:numFmt w:val="bullet"/>
      <w:lvlText w:val="•"/>
      <w:lvlJc w:val="left"/>
      <w:pPr>
        <w:ind w:left="8048" w:hanging="360"/>
      </w:pPr>
      <w:rPr>
        <w:rFonts w:hint="default"/>
        <w:lang w:val="en-US" w:eastAsia="en-US" w:bidi="ar-SA"/>
      </w:rPr>
    </w:lvl>
  </w:abstractNum>
  <w:abstractNum w:abstractNumId="20" w15:restartNumberingAfterBreak="0">
    <w:nsid w:val="5B337A2A"/>
    <w:multiLevelType w:val="multilevel"/>
    <w:tmpl w:val="C80E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DF614D"/>
    <w:multiLevelType w:val="multilevel"/>
    <w:tmpl w:val="1BB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095FF8"/>
    <w:multiLevelType w:val="hybridMultilevel"/>
    <w:tmpl w:val="20C0E030"/>
    <w:lvl w:ilvl="0" w:tplc="40090001">
      <w:start w:val="1"/>
      <w:numFmt w:val="bullet"/>
      <w:lvlText w:val=""/>
      <w:lvlJc w:val="left"/>
      <w:pPr>
        <w:ind w:left="501"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1F8188A"/>
    <w:multiLevelType w:val="singleLevel"/>
    <w:tmpl w:val="71F8188A"/>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7CEF37AF"/>
    <w:multiLevelType w:val="multilevel"/>
    <w:tmpl w:val="001A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9549777">
    <w:abstractNumId w:val="2"/>
  </w:num>
  <w:num w:numId="2" w16cid:durableId="1773552448">
    <w:abstractNumId w:val="0"/>
  </w:num>
  <w:num w:numId="3" w16cid:durableId="1761832033">
    <w:abstractNumId w:val="19"/>
  </w:num>
  <w:num w:numId="4" w16cid:durableId="1962224821">
    <w:abstractNumId w:val="3"/>
  </w:num>
  <w:num w:numId="5" w16cid:durableId="3628460">
    <w:abstractNumId w:val="23"/>
  </w:num>
  <w:num w:numId="6" w16cid:durableId="978413626">
    <w:abstractNumId w:val="1"/>
  </w:num>
  <w:num w:numId="7" w16cid:durableId="285166532">
    <w:abstractNumId w:val="4"/>
  </w:num>
  <w:num w:numId="8" w16cid:durableId="195192498">
    <w:abstractNumId w:val="10"/>
  </w:num>
  <w:num w:numId="9" w16cid:durableId="1261796793">
    <w:abstractNumId w:val="15"/>
  </w:num>
  <w:num w:numId="10" w16cid:durableId="1184981799">
    <w:abstractNumId w:val="18"/>
  </w:num>
  <w:num w:numId="11" w16cid:durableId="665934207">
    <w:abstractNumId w:val="7"/>
  </w:num>
  <w:num w:numId="12" w16cid:durableId="133915475">
    <w:abstractNumId w:val="6"/>
  </w:num>
  <w:num w:numId="13" w16cid:durableId="87384096">
    <w:abstractNumId w:val="17"/>
  </w:num>
  <w:num w:numId="14" w16cid:durableId="1994748805">
    <w:abstractNumId w:val="22"/>
  </w:num>
  <w:num w:numId="15" w16cid:durableId="444037124">
    <w:abstractNumId w:val="11"/>
  </w:num>
  <w:num w:numId="16" w16cid:durableId="779689475">
    <w:abstractNumId w:val="5"/>
  </w:num>
  <w:num w:numId="17" w16cid:durableId="235866097">
    <w:abstractNumId w:val="8"/>
  </w:num>
  <w:num w:numId="18" w16cid:durableId="1842625163">
    <w:abstractNumId w:val="16"/>
  </w:num>
  <w:num w:numId="19" w16cid:durableId="393552446">
    <w:abstractNumId w:val="21"/>
  </w:num>
  <w:num w:numId="20" w16cid:durableId="1413578602">
    <w:abstractNumId w:val="13"/>
  </w:num>
  <w:num w:numId="21" w16cid:durableId="431978768">
    <w:abstractNumId w:val="12"/>
  </w:num>
  <w:num w:numId="22" w16cid:durableId="1914774358">
    <w:abstractNumId w:val="14"/>
  </w:num>
  <w:num w:numId="23" w16cid:durableId="1141193307">
    <w:abstractNumId w:val="24"/>
  </w:num>
  <w:num w:numId="24" w16cid:durableId="115494597">
    <w:abstractNumId w:val="9"/>
  </w:num>
  <w:num w:numId="25" w16cid:durableId="942514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544222A"/>
    <w:rsid w:val="00030F0A"/>
    <w:rsid w:val="00035CEC"/>
    <w:rsid w:val="000F47ED"/>
    <w:rsid w:val="00104782"/>
    <w:rsid w:val="00153639"/>
    <w:rsid w:val="00192F60"/>
    <w:rsid w:val="001C74A8"/>
    <w:rsid w:val="001E64FB"/>
    <w:rsid w:val="001F4991"/>
    <w:rsid w:val="00241285"/>
    <w:rsid w:val="00315C36"/>
    <w:rsid w:val="003F15E4"/>
    <w:rsid w:val="00497C04"/>
    <w:rsid w:val="004B0AA2"/>
    <w:rsid w:val="004B686F"/>
    <w:rsid w:val="004E1DB1"/>
    <w:rsid w:val="00591146"/>
    <w:rsid w:val="00621FBC"/>
    <w:rsid w:val="00642B18"/>
    <w:rsid w:val="00694F2B"/>
    <w:rsid w:val="00712BD4"/>
    <w:rsid w:val="00741168"/>
    <w:rsid w:val="00761C62"/>
    <w:rsid w:val="007742B7"/>
    <w:rsid w:val="007868E5"/>
    <w:rsid w:val="00797257"/>
    <w:rsid w:val="007A52FF"/>
    <w:rsid w:val="00853F8D"/>
    <w:rsid w:val="00896D0E"/>
    <w:rsid w:val="008B2EE7"/>
    <w:rsid w:val="008B6CBB"/>
    <w:rsid w:val="008C0250"/>
    <w:rsid w:val="008E71C3"/>
    <w:rsid w:val="008F5F50"/>
    <w:rsid w:val="00956B60"/>
    <w:rsid w:val="009E7ED4"/>
    <w:rsid w:val="009F71FF"/>
    <w:rsid w:val="00AB3AE5"/>
    <w:rsid w:val="00AF67DA"/>
    <w:rsid w:val="00B07A5E"/>
    <w:rsid w:val="00B36EEB"/>
    <w:rsid w:val="00B400A7"/>
    <w:rsid w:val="00BA1980"/>
    <w:rsid w:val="00BB4092"/>
    <w:rsid w:val="00BF1557"/>
    <w:rsid w:val="00BF1DFB"/>
    <w:rsid w:val="00C7088A"/>
    <w:rsid w:val="00C7461D"/>
    <w:rsid w:val="00CE39CA"/>
    <w:rsid w:val="00D04780"/>
    <w:rsid w:val="00D1551C"/>
    <w:rsid w:val="00D52E76"/>
    <w:rsid w:val="00D87732"/>
    <w:rsid w:val="00DC281B"/>
    <w:rsid w:val="00DF16B8"/>
    <w:rsid w:val="00E45089"/>
    <w:rsid w:val="00EC5EEF"/>
    <w:rsid w:val="00ED5E04"/>
    <w:rsid w:val="00EE41D3"/>
    <w:rsid w:val="00FC3EE2"/>
    <w:rsid w:val="00FE76F8"/>
    <w:rsid w:val="00FE7866"/>
    <w:rsid w:val="029F2C5A"/>
    <w:rsid w:val="03701033"/>
    <w:rsid w:val="072144C8"/>
    <w:rsid w:val="07B729E3"/>
    <w:rsid w:val="0FD67227"/>
    <w:rsid w:val="16FF459B"/>
    <w:rsid w:val="184A4865"/>
    <w:rsid w:val="18BA6D84"/>
    <w:rsid w:val="18F737D8"/>
    <w:rsid w:val="192B4048"/>
    <w:rsid w:val="1B6F69BF"/>
    <w:rsid w:val="1D931894"/>
    <w:rsid w:val="22461847"/>
    <w:rsid w:val="224A028F"/>
    <w:rsid w:val="23DC4E4F"/>
    <w:rsid w:val="272254DC"/>
    <w:rsid w:val="27DB3472"/>
    <w:rsid w:val="29A32948"/>
    <w:rsid w:val="2BD44E15"/>
    <w:rsid w:val="2BFC61A4"/>
    <w:rsid w:val="300C09BA"/>
    <w:rsid w:val="31E267E6"/>
    <w:rsid w:val="31F51F38"/>
    <w:rsid w:val="33BC18EF"/>
    <w:rsid w:val="35CF04DA"/>
    <w:rsid w:val="368D17C9"/>
    <w:rsid w:val="37D44116"/>
    <w:rsid w:val="3812280E"/>
    <w:rsid w:val="39AB340D"/>
    <w:rsid w:val="3A343EA1"/>
    <w:rsid w:val="3D8C6D07"/>
    <w:rsid w:val="3F684F93"/>
    <w:rsid w:val="40261ECE"/>
    <w:rsid w:val="4A517418"/>
    <w:rsid w:val="4B151C69"/>
    <w:rsid w:val="4C870899"/>
    <w:rsid w:val="4ED41F5D"/>
    <w:rsid w:val="50035120"/>
    <w:rsid w:val="512946F8"/>
    <w:rsid w:val="513A62DA"/>
    <w:rsid w:val="51C16A9D"/>
    <w:rsid w:val="524C3A63"/>
    <w:rsid w:val="528E36FC"/>
    <w:rsid w:val="54EF40BD"/>
    <w:rsid w:val="5544222A"/>
    <w:rsid w:val="58BA6694"/>
    <w:rsid w:val="58DE235D"/>
    <w:rsid w:val="5E281102"/>
    <w:rsid w:val="61683DE3"/>
    <w:rsid w:val="619C01E2"/>
    <w:rsid w:val="625111E7"/>
    <w:rsid w:val="627F6C32"/>
    <w:rsid w:val="68D04DC4"/>
    <w:rsid w:val="6FBE44A1"/>
    <w:rsid w:val="6FD12C00"/>
    <w:rsid w:val="7231303D"/>
    <w:rsid w:val="729915C4"/>
    <w:rsid w:val="739C7F8F"/>
    <w:rsid w:val="74B56C06"/>
    <w:rsid w:val="76005923"/>
    <w:rsid w:val="761A1D50"/>
    <w:rsid w:val="769A2923"/>
    <w:rsid w:val="783A0CDB"/>
    <w:rsid w:val="79D63B05"/>
    <w:rsid w:val="7A545991"/>
    <w:rsid w:val="7CE535B7"/>
    <w:rsid w:val="7F732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4F4161C"/>
  <w15:docId w15:val="{70B3F8AB-4E31-4848-BE12-57178CA2B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2F60"/>
    <w:pPr>
      <w:spacing w:after="200" w:line="276" w:lineRule="auto"/>
    </w:pPr>
    <w:rPr>
      <w:rFonts w:ascii="Calibri" w:eastAsia="Calibri" w:hAnsi="Calibri" w:cs="Mangal"/>
      <w:sz w:val="22"/>
      <w:lang w:bidi="hi-IN"/>
    </w:rPr>
  </w:style>
  <w:style w:type="paragraph" w:styleId="Heading1">
    <w:name w:val="heading 1"/>
    <w:basedOn w:val="Normal"/>
    <w:uiPriority w:val="1"/>
    <w:qFormat/>
    <w:pPr>
      <w:spacing w:before="85"/>
      <w:ind w:left="482" w:right="614"/>
      <w:jc w:val="center"/>
      <w:outlineLvl w:val="0"/>
    </w:pPr>
    <w:rPr>
      <w:rFonts w:ascii="Times New Roman" w:eastAsia="Times New Roman" w:hAnsi="Times New Roman" w:cs="Times New Roman"/>
      <w:b/>
      <w:bCs/>
      <w:sz w:val="36"/>
      <w:szCs w:val="36"/>
      <w:lang w:bidi="ar-SA"/>
    </w:rPr>
  </w:style>
  <w:style w:type="paragraph" w:styleId="Heading2">
    <w:name w:val="heading 2"/>
    <w:basedOn w:val="Normal"/>
    <w:uiPriority w:val="1"/>
    <w:qFormat/>
    <w:pPr>
      <w:ind w:left="340"/>
      <w:outlineLvl w:val="1"/>
    </w:pPr>
    <w:rPr>
      <w:rFonts w:ascii="Times New Roman" w:eastAsia="Times New Roman" w:hAnsi="Times New Roman" w:cs="Times New Roman"/>
      <w:b/>
      <w:bCs/>
      <w:sz w:val="28"/>
      <w:szCs w:val="28"/>
      <w:lang w:bidi="ar-SA"/>
    </w:rPr>
  </w:style>
  <w:style w:type="paragraph" w:styleId="Heading3">
    <w:name w:val="heading 3"/>
    <w:basedOn w:val="Normal"/>
    <w:uiPriority w:val="1"/>
    <w:qFormat/>
    <w:pPr>
      <w:ind w:left="340"/>
      <w:outlineLvl w:val="2"/>
    </w:pPr>
    <w:rPr>
      <w:rFonts w:ascii="Times New Roman" w:eastAsia="Times New Roman" w:hAnsi="Times New Roman" w:cs="Times New Roman"/>
      <w:b/>
      <w:bCs/>
      <w:sz w:val="24"/>
      <w:szCs w:val="24"/>
      <w:lang w:bidi="ar-SA"/>
    </w:rPr>
  </w:style>
  <w:style w:type="paragraph" w:styleId="Heading4">
    <w:name w:val="heading 4"/>
    <w:basedOn w:val="Normal"/>
    <w:next w:val="Normal"/>
    <w:link w:val="Heading4Char"/>
    <w:unhideWhenUsed/>
    <w:qFormat/>
    <w:rsid w:val="00853F8D"/>
    <w:pPr>
      <w:keepNext/>
      <w:keepLines/>
      <w:spacing w:before="40" w:after="0"/>
      <w:outlineLvl w:val="3"/>
    </w:pPr>
    <w:rPr>
      <w:rFonts w:asciiTheme="majorHAnsi" w:eastAsiaTheme="majorEastAsia" w:hAnsiTheme="majorHAns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bidi="ar-SA"/>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qFormat/>
    <w:rPr>
      <w:color w:val="0000FF"/>
      <w:u w:val="single"/>
    </w:rPr>
  </w:style>
  <w:style w:type="paragraph" w:styleId="NormalWeb">
    <w:name w:val="Normal (Web)"/>
    <w:uiPriority w:val="99"/>
    <w:qFormat/>
    <w:pPr>
      <w:spacing w:beforeAutospacing="1" w:afterAutospacing="1"/>
    </w:pPr>
    <w:rPr>
      <w:sz w:val="24"/>
      <w:szCs w:val="24"/>
      <w:lang w:eastAsia="zh-CN"/>
    </w:rPr>
  </w:style>
  <w:style w:type="paragraph" w:customStyle="1" w:styleId="TableParagraph">
    <w:name w:val="Table Paragraph"/>
    <w:basedOn w:val="Normal"/>
    <w:uiPriority w:val="1"/>
    <w:qFormat/>
    <w:pPr>
      <w:jc w:val="center"/>
    </w:pPr>
    <w:rPr>
      <w:rFonts w:ascii="Times New Roman" w:eastAsia="Times New Roman" w:hAnsi="Times New Roman" w:cs="Times New Roman"/>
      <w:lang w:bidi="ar-SA"/>
    </w:rPr>
  </w:style>
  <w:style w:type="paragraph" w:styleId="ListParagraph">
    <w:name w:val="List Paragraph"/>
    <w:basedOn w:val="Normal"/>
    <w:uiPriority w:val="1"/>
    <w:qFormat/>
    <w:pPr>
      <w:spacing w:before="122"/>
      <w:ind w:left="1060" w:hanging="360"/>
    </w:pPr>
    <w:rPr>
      <w:rFonts w:ascii="Times New Roman" w:eastAsia="Times New Roman" w:hAnsi="Times New Roman" w:cs="Times New Roman"/>
      <w:lang w:bidi="ar-SA"/>
    </w:rPr>
  </w:style>
  <w:style w:type="character" w:customStyle="1" w:styleId="Heading4Char">
    <w:name w:val="Heading 4 Char"/>
    <w:basedOn w:val="DefaultParagraphFont"/>
    <w:link w:val="Heading4"/>
    <w:rsid w:val="00853F8D"/>
    <w:rPr>
      <w:rFonts w:asciiTheme="majorHAnsi" w:eastAsiaTheme="majorEastAsia" w:hAnsiTheme="majorHAnsi" w:cs="Mangal"/>
      <w:i/>
      <w:iCs/>
      <w:color w:val="2E74B5" w:themeColor="accent1" w:themeShade="BF"/>
      <w:sz w:val="22"/>
      <w:lang w:bidi="hi-IN"/>
    </w:rPr>
  </w:style>
  <w:style w:type="character" w:styleId="Strong">
    <w:name w:val="Strong"/>
    <w:basedOn w:val="DefaultParagraphFont"/>
    <w:uiPriority w:val="22"/>
    <w:qFormat/>
    <w:rsid w:val="00853F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120555">
      <w:bodyDiv w:val="1"/>
      <w:marLeft w:val="0"/>
      <w:marRight w:val="0"/>
      <w:marTop w:val="0"/>
      <w:marBottom w:val="0"/>
      <w:divBdr>
        <w:top w:val="none" w:sz="0" w:space="0" w:color="auto"/>
        <w:left w:val="none" w:sz="0" w:space="0" w:color="auto"/>
        <w:bottom w:val="none" w:sz="0" w:space="0" w:color="auto"/>
        <w:right w:val="none" w:sz="0" w:space="0" w:color="auto"/>
      </w:divBdr>
    </w:div>
    <w:div w:id="623196548">
      <w:bodyDiv w:val="1"/>
      <w:marLeft w:val="0"/>
      <w:marRight w:val="0"/>
      <w:marTop w:val="0"/>
      <w:marBottom w:val="0"/>
      <w:divBdr>
        <w:top w:val="none" w:sz="0" w:space="0" w:color="auto"/>
        <w:left w:val="none" w:sz="0" w:space="0" w:color="auto"/>
        <w:bottom w:val="none" w:sz="0" w:space="0" w:color="auto"/>
        <w:right w:val="none" w:sz="0" w:space="0" w:color="auto"/>
      </w:divBdr>
    </w:div>
    <w:div w:id="717096699">
      <w:bodyDiv w:val="1"/>
      <w:marLeft w:val="0"/>
      <w:marRight w:val="0"/>
      <w:marTop w:val="0"/>
      <w:marBottom w:val="0"/>
      <w:divBdr>
        <w:top w:val="none" w:sz="0" w:space="0" w:color="auto"/>
        <w:left w:val="none" w:sz="0" w:space="0" w:color="auto"/>
        <w:bottom w:val="none" w:sz="0" w:space="0" w:color="auto"/>
        <w:right w:val="none" w:sz="0" w:space="0" w:color="auto"/>
      </w:divBdr>
    </w:div>
    <w:div w:id="835221838">
      <w:bodyDiv w:val="1"/>
      <w:marLeft w:val="0"/>
      <w:marRight w:val="0"/>
      <w:marTop w:val="0"/>
      <w:marBottom w:val="0"/>
      <w:divBdr>
        <w:top w:val="none" w:sz="0" w:space="0" w:color="auto"/>
        <w:left w:val="none" w:sz="0" w:space="0" w:color="auto"/>
        <w:bottom w:val="none" w:sz="0" w:space="0" w:color="auto"/>
        <w:right w:val="none" w:sz="0" w:space="0" w:color="auto"/>
      </w:divBdr>
    </w:div>
    <w:div w:id="882599607">
      <w:bodyDiv w:val="1"/>
      <w:marLeft w:val="0"/>
      <w:marRight w:val="0"/>
      <w:marTop w:val="0"/>
      <w:marBottom w:val="0"/>
      <w:divBdr>
        <w:top w:val="none" w:sz="0" w:space="0" w:color="auto"/>
        <w:left w:val="none" w:sz="0" w:space="0" w:color="auto"/>
        <w:bottom w:val="none" w:sz="0" w:space="0" w:color="auto"/>
        <w:right w:val="none" w:sz="0" w:space="0" w:color="auto"/>
      </w:divBdr>
    </w:div>
    <w:div w:id="1419904305">
      <w:bodyDiv w:val="1"/>
      <w:marLeft w:val="0"/>
      <w:marRight w:val="0"/>
      <w:marTop w:val="0"/>
      <w:marBottom w:val="0"/>
      <w:divBdr>
        <w:top w:val="none" w:sz="0" w:space="0" w:color="auto"/>
        <w:left w:val="none" w:sz="0" w:space="0" w:color="auto"/>
        <w:bottom w:val="none" w:sz="0" w:space="0" w:color="auto"/>
        <w:right w:val="none" w:sz="0" w:space="0" w:color="auto"/>
      </w:divBdr>
    </w:div>
    <w:div w:id="1684168981">
      <w:bodyDiv w:val="1"/>
      <w:marLeft w:val="0"/>
      <w:marRight w:val="0"/>
      <w:marTop w:val="0"/>
      <w:marBottom w:val="0"/>
      <w:divBdr>
        <w:top w:val="none" w:sz="0" w:space="0" w:color="auto"/>
        <w:left w:val="none" w:sz="0" w:space="0" w:color="auto"/>
        <w:bottom w:val="none" w:sz="0" w:space="0" w:color="auto"/>
        <w:right w:val="none" w:sz="0" w:space="0" w:color="auto"/>
      </w:divBdr>
    </w:div>
    <w:div w:id="1715691678">
      <w:bodyDiv w:val="1"/>
      <w:marLeft w:val="0"/>
      <w:marRight w:val="0"/>
      <w:marTop w:val="0"/>
      <w:marBottom w:val="0"/>
      <w:divBdr>
        <w:top w:val="none" w:sz="0" w:space="0" w:color="auto"/>
        <w:left w:val="none" w:sz="0" w:space="0" w:color="auto"/>
        <w:bottom w:val="none" w:sz="0" w:space="0" w:color="auto"/>
        <w:right w:val="none" w:sz="0" w:space="0" w:color="auto"/>
      </w:divBdr>
    </w:div>
    <w:div w:id="2019114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A93940-4EED-40CF-9B0E-BA84BAEBA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Indu Jaiswar</dc:creator>
  <cp:lastModifiedBy>Shivani Ambati</cp:lastModifiedBy>
  <cp:revision>2</cp:revision>
  <cp:lastPrinted>2025-09-13T10:53:00Z</cp:lastPrinted>
  <dcterms:created xsi:type="dcterms:W3CDTF">2025-09-13T11:10:00Z</dcterms:created>
  <dcterms:modified xsi:type="dcterms:W3CDTF">2025-09-13T11:10:00Z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3B08A5B0D19440B8BACF039180BAA301_11</vt:lpwstr>
  </property>
</Properties>
</file>